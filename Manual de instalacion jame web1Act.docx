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horzAnchor="margin" w:tblpXSpec="center" w:tblpY="-585"/>
        <w:tblW w:w="1018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0"/>
        <w:gridCol w:w="6612"/>
        <w:gridCol w:w="1815"/>
      </w:tblGrid>
      <w:tr w:rsidR="00CD100D" w14:paraId="6D91DA73" w14:textId="77777777" w:rsidTr="00CD100D">
        <w:trPr>
          <w:trHeight w:val="413"/>
        </w:trPr>
        <w:tc>
          <w:tcPr>
            <w:tcW w:w="1760" w:type="dxa"/>
            <w:vMerge w:val="restart"/>
          </w:tcPr>
          <w:p w14:paraId="68550CA6" w14:textId="2E689095" w:rsidR="00CD100D" w:rsidRDefault="00E43744" w:rsidP="00CD100D">
            <w:pPr>
              <w:pStyle w:val="TableParagraph"/>
              <w:spacing w:before="0"/>
              <w:ind w:left="75" w:right="-15"/>
              <w:rPr>
                <w:rFonts w:ascii="Times New Roman"/>
                <w:sz w:val="20"/>
              </w:rPr>
            </w:pPr>
            <w:bookmarkStart w:id="0" w:name="_Hlk198106321"/>
            <w:r>
              <w:rPr>
                <w:noProof/>
              </w:rPr>
              <w:drawing>
                <wp:inline distT="0" distB="0" distL="0" distR="0" wp14:anchorId="42D26879" wp14:editId="7A29BDF0">
                  <wp:extent cx="1089025" cy="1089025"/>
                  <wp:effectExtent l="0" t="0" r="0" b="0"/>
                  <wp:docPr id="1931709931" name="Imagen 1" descr="Diagrama&#10;&#10;Descripción generada automáticamente,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iagrama&#10;&#10;Descripción generada automáticamente, Imag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2" w:type="dxa"/>
            <w:vMerge w:val="restart"/>
          </w:tcPr>
          <w:p w14:paraId="21D31F10" w14:textId="77777777" w:rsidR="00CD100D" w:rsidRDefault="00CD100D" w:rsidP="00CD100D">
            <w:pPr>
              <w:pStyle w:val="TableParagraph"/>
              <w:spacing w:before="265"/>
              <w:ind w:left="39" w:right="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SERVICIO</w:t>
            </w:r>
            <w:r>
              <w:rPr>
                <w:rFonts w:ascii="Cambria"/>
                <w:spacing w:val="-6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NACIONAL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DE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APRENDIZAJE</w:t>
            </w:r>
            <w:r>
              <w:rPr>
                <w:rFonts w:ascii="Cambria"/>
                <w:spacing w:val="-3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SENA</w:t>
            </w:r>
          </w:p>
          <w:p w14:paraId="721E3374" w14:textId="2EF172CF" w:rsidR="00CD100D" w:rsidRDefault="00CD100D" w:rsidP="00CD100D">
            <w:pPr>
              <w:pStyle w:val="TableParagraph"/>
              <w:spacing w:before="268"/>
              <w:ind w:left="39"/>
              <w:jc w:val="center"/>
              <w:rPr>
                <w:spacing w:val="-6"/>
              </w:rPr>
            </w:pPr>
            <w:r>
              <w:t>MANUAL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INSTALACION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 w:rsidR="00E43744">
              <w:rPr>
                <w:spacing w:val="-6"/>
              </w:rPr>
              <w:t xml:space="preserve"> </w:t>
            </w:r>
            <w:r w:rsidR="000220D4">
              <w:rPr>
                <w:spacing w:val="-6"/>
              </w:rPr>
              <w:t>WEB</w:t>
            </w:r>
          </w:p>
          <w:p w14:paraId="3B5B6BB9" w14:textId="3E38C351" w:rsidR="00E43744" w:rsidRDefault="00E43744" w:rsidP="00CD100D">
            <w:pPr>
              <w:pStyle w:val="TableParagraph"/>
              <w:spacing w:before="268"/>
              <w:ind w:left="39"/>
              <w:jc w:val="center"/>
            </w:pPr>
            <w:r>
              <w:rPr>
                <w:spacing w:val="-6"/>
              </w:rPr>
              <w:t xml:space="preserve">VETERINARIA CIUDAD CANINA </w:t>
            </w:r>
          </w:p>
        </w:tc>
        <w:tc>
          <w:tcPr>
            <w:tcW w:w="1815" w:type="dxa"/>
          </w:tcPr>
          <w:p w14:paraId="3D4079EA" w14:textId="77777777" w:rsidR="00CD100D" w:rsidRDefault="00CD100D" w:rsidP="00CD100D">
            <w:pPr>
              <w:pStyle w:val="TableParagraph"/>
              <w:spacing w:before="48"/>
              <w:rPr>
                <w:sz w:val="20"/>
              </w:rPr>
            </w:pPr>
            <w:r>
              <w:rPr>
                <w:spacing w:val="-2"/>
                <w:sz w:val="20"/>
              </w:rPr>
              <w:t>Versión:02</w:t>
            </w:r>
          </w:p>
        </w:tc>
      </w:tr>
      <w:tr w:rsidR="00CD100D" w14:paraId="561F5C0A" w14:textId="77777777" w:rsidTr="00CD100D">
        <w:trPr>
          <w:trHeight w:val="562"/>
        </w:trPr>
        <w:tc>
          <w:tcPr>
            <w:tcW w:w="1760" w:type="dxa"/>
            <w:vMerge/>
            <w:tcBorders>
              <w:top w:val="nil"/>
            </w:tcBorders>
          </w:tcPr>
          <w:p w14:paraId="0F7662D2" w14:textId="77777777" w:rsidR="00CD100D" w:rsidRDefault="00CD100D" w:rsidP="00CD100D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4BB9BB46" w14:textId="77777777" w:rsidR="00CD100D" w:rsidRDefault="00CD100D" w:rsidP="00CD100D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2F5253FB" w14:textId="77777777" w:rsidR="00CD100D" w:rsidRDefault="00CD100D" w:rsidP="00CD100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Fecha:</w:t>
            </w:r>
          </w:p>
          <w:p w14:paraId="046C9F13" w14:textId="78643DD6" w:rsidR="00CD100D" w:rsidRDefault="00E43744" w:rsidP="00CD100D">
            <w:pPr>
              <w:pStyle w:val="TableParagraph"/>
              <w:spacing w:before="37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 w:rsidR="00CC1CCA">
              <w:rPr>
                <w:spacing w:val="-2"/>
                <w:sz w:val="20"/>
              </w:rPr>
              <w:t>3</w:t>
            </w:r>
            <w:r w:rsidR="00CD100D">
              <w:rPr>
                <w:spacing w:val="-2"/>
                <w:sz w:val="20"/>
              </w:rPr>
              <w:t>/0</w:t>
            </w:r>
            <w:r>
              <w:rPr>
                <w:spacing w:val="-2"/>
                <w:sz w:val="20"/>
              </w:rPr>
              <w:t>5</w:t>
            </w:r>
            <w:r w:rsidR="00CD100D">
              <w:rPr>
                <w:spacing w:val="-2"/>
                <w:sz w:val="20"/>
              </w:rPr>
              <w:t>/202</w:t>
            </w:r>
            <w:r>
              <w:rPr>
                <w:spacing w:val="-2"/>
                <w:sz w:val="20"/>
              </w:rPr>
              <w:t>5</w:t>
            </w:r>
          </w:p>
        </w:tc>
      </w:tr>
      <w:tr w:rsidR="00CD100D" w14:paraId="1DA25154" w14:textId="77777777" w:rsidTr="00CD100D">
        <w:trPr>
          <w:trHeight w:val="279"/>
        </w:trPr>
        <w:tc>
          <w:tcPr>
            <w:tcW w:w="1760" w:type="dxa"/>
            <w:vMerge/>
            <w:tcBorders>
              <w:top w:val="nil"/>
            </w:tcBorders>
          </w:tcPr>
          <w:p w14:paraId="0C1AD80F" w14:textId="77777777" w:rsidR="00CD100D" w:rsidRDefault="00CD100D" w:rsidP="00CD100D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7CDF648D" w14:textId="77777777" w:rsidR="00CD100D" w:rsidRDefault="00CD100D" w:rsidP="00CD100D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212182C4" w14:textId="77777777" w:rsidR="00CD100D" w:rsidRDefault="00CD100D" w:rsidP="00CD100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Página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</w:tr>
    </w:tbl>
    <w:p w14:paraId="5A2A63A1" w14:textId="77777777" w:rsidR="00E43744" w:rsidRDefault="00E43744"/>
    <w:bookmarkEnd w:id="0"/>
    <w:p w14:paraId="3B78EE25" w14:textId="77777777" w:rsidR="00E43744" w:rsidRDefault="00E43744"/>
    <w:p w14:paraId="6F0E326E" w14:textId="77777777" w:rsidR="007C2A47" w:rsidRDefault="007C2A47"/>
    <w:p w14:paraId="66724C82" w14:textId="77777777" w:rsidR="00E43744" w:rsidRDefault="00E43744"/>
    <w:p w14:paraId="4CB557C3" w14:textId="77777777" w:rsidR="00E43744" w:rsidRDefault="00E43744">
      <w:bookmarkStart w:id="1" w:name="_Hlk198106363"/>
    </w:p>
    <w:p w14:paraId="58619686" w14:textId="55E999C9" w:rsidR="00E04757" w:rsidRDefault="00E43744">
      <w:pPr>
        <w:jc w:val="center"/>
      </w:pPr>
      <w:r>
        <w:t>INTEGRANTES:</w:t>
      </w:r>
    </w:p>
    <w:p w14:paraId="32D87C8E" w14:textId="05A16F15" w:rsidR="00E04757" w:rsidRDefault="00000000">
      <w:pPr>
        <w:jc w:val="center"/>
      </w:pPr>
      <w:r>
        <w:t xml:space="preserve"> Alisson Daniela Torres Romero</w:t>
      </w:r>
    </w:p>
    <w:p w14:paraId="362F2050" w14:textId="01506E3B" w:rsidR="00E04757" w:rsidRDefault="00000000">
      <w:pPr>
        <w:jc w:val="center"/>
      </w:pPr>
      <w:r>
        <w:t>Juan José Uparela Sosa</w:t>
      </w:r>
    </w:p>
    <w:p w14:paraId="48F776E7" w14:textId="01A71154" w:rsidR="00E04757" w:rsidRDefault="00000000">
      <w:pPr>
        <w:jc w:val="center"/>
      </w:pPr>
      <w:r>
        <w:t>Diego Esteban Sanchez Fo</w:t>
      </w:r>
      <w:r w:rsidR="00E43744">
        <w:t>r</w:t>
      </w:r>
      <w:r>
        <w:t>ero</w:t>
      </w:r>
    </w:p>
    <w:p w14:paraId="58994D97" w14:textId="32299E34" w:rsidR="00E04757" w:rsidRDefault="00000000">
      <w:pPr>
        <w:jc w:val="center"/>
      </w:pPr>
      <w:r>
        <w:t>Martin Lee Moya Llano</w:t>
      </w:r>
    </w:p>
    <w:p w14:paraId="0C427340" w14:textId="77777777" w:rsidR="00E04757" w:rsidRDefault="00E04757">
      <w:pPr>
        <w:jc w:val="center"/>
      </w:pPr>
    </w:p>
    <w:bookmarkEnd w:id="1"/>
    <w:p w14:paraId="12D34EC5" w14:textId="77777777" w:rsidR="00E43744" w:rsidRDefault="00E43744">
      <w:pPr>
        <w:jc w:val="center"/>
      </w:pPr>
    </w:p>
    <w:p w14:paraId="67359D11" w14:textId="2A0EF813" w:rsidR="007C2A47" w:rsidRDefault="00000000">
      <w:r>
        <w:br w:type="page"/>
      </w:r>
    </w:p>
    <w:tbl>
      <w:tblPr>
        <w:tblStyle w:val="TableNormal"/>
        <w:tblpPr w:leftFromText="141" w:rightFromText="141" w:horzAnchor="margin" w:tblpXSpec="center" w:tblpY="-585"/>
        <w:tblW w:w="1018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0"/>
        <w:gridCol w:w="6612"/>
        <w:gridCol w:w="1815"/>
      </w:tblGrid>
      <w:tr w:rsidR="00CC1CCA" w14:paraId="4766CAB4" w14:textId="77777777" w:rsidTr="002C3C71">
        <w:trPr>
          <w:trHeight w:val="413"/>
        </w:trPr>
        <w:tc>
          <w:tcPr>
            <w:tcW w:w="1760" w:type="dxa"/>
            <w:vMerge w:val="restart"/>
          </w:tcPr>
          <w:p w14:paraId="23EEC056" w14:textId="77777777" w:rsidR="00CC1CCA" w:rsidRDefault="00CC1CCA" w:rsidP="002C3C71">
            <w:pPr>
              <w:pStyle w:val="TableParagraph"/>
              <w:spacing w:before="0"/>
              <w:ind w:left="75" w:right="-15"/>
              <w:rPr>
                <w:rFonts w:ascii="Times New Roman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9C0282C" wp14:editId="1BD204FE">
                  <wp:extent cx="1089025" cy="1089025"/>
                  <wp:effectExtent l="0" t="0" r="0" b="0"/>
                  <wp:docPr id="2134474831" name="Imagen 1" descr="Diagrama&#10;&#10;Descripción generada automáticamente,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iagrama&#10;&#10;Descripción generada automáticamente, Imag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2" w:type="dxa"/>
            <w:vMerge w:val="restart"/>
          </w:tcPr>
          <w:p w14:paraId="1955597E" w14:textId="77777777" w:rsidR="00CC1CCA" w:rsidRDefault="00CC1CCA" w:rsidP="002C3C71">
            <w:pPr>
              <w:pStyle w:val="TableParagraph"/>
              <w:spacing w:before="265"/>
              <w:ind w:left="39" w:right="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SERVICIO</w:t>
            </w:r>
            <w:r>
              <w:rPr>
                <w:rFonts w:ascii="Cambria"/>
                <w:spacing w:val="-6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NACIONAL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DE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APRENDIZAJE</w:t>
            </w:r>
            <w:r>
              <w:rPr>
                <w:rFonts w:ascii="Cambria"/>
                <w:spacing w:val="-3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SENA</w:t>
            </w:r>
          </w:p>
          <w:p w14:paraId="7A57093B" w14:textId="77777777" w:rsidR="00CC1CCA" w:rsidRDefault="00CC1CCA" w:rsidP="002C3C71">
            <w:pPr>
              <w:pStyle w:val="TableParagraph"/>
              <w:spacing w:before="268"/>
              <w:ind w:left="39"/>
              <w:jc w:val="center"/>
              <w:rPr>
                <w:spacing w:val="-6"/>
              </w:rPr>
            </w:pPr>
            <w:r>
              <w:t>MANUAL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INSTALACION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WEB</w:t>
            </w:r>
          </w:p>
          <w:p w14:paraId="780A0571" w14:textId="77777777" w:rsidR="00CC1CCA" w:rsidRDefault="00CC1CCA" w:rsidP="002C3C71">
            <w:pPr>
              <w:pStyle w:val="TableParagraph"/>
              <w:spacing w:before="268"/>
              <w:ind w:left="39"/>
              <w:jc w:val="center"/>
            </w:pPr>
            <w:r>
              <w:rPr>
                <w:spacing w:val="-6"/>
              </w:rPr>
              <w:t xml:space="preserve">VETERINARIA CIUDAD CANINA </w:t>
            </w:r>
          </w:p>
        </w:tc>
        <w:tc>
          <w:tcPr>
            <w:tcW w:w="1815" w:type="dxa"/>
          </w:tcPr>
          <w:p w14:paraId="337FC2F4" w14:textId="77777777" w:rsidR="00CC1CCA" w:rsidRDefault="00CC1CCA" w:rsidP="002C3C71">
            <w:pPr>
              <w:pStyle w:val="TableParagraph"/>
              <w:spacing w:before="48"/>
              <w:rPr>
                <w:sz w:val="20"/>
              </w:rPr>
            </w:pPr>
            <w:r>
              <w:rPr>
                <w:spacing w:val="-2"/>
                <w:sz w:val="20"/>
              </w:rPr>
              <w:t>Versión:02</w:t>
            </w:r>
          </w:p>
        </w:tc>
      </w:tr>
      <w:tr w:rsidR="00CC1CCA" w14:paraId="4497E70F" w14:textId="77777777" w:rsidTr="002C3C71">
        <w:trPr>
          <w:trHeight w:val="562"/>
        </w:trPr>
        <w:tc>
          <w:tcPr>
            <w:tcW w:w="1760" w:type="dxa"/>
            <w:vMerge/>
            <w:tcBorders>
              <w:top w:val="nil"/>
            </w:tcBorders>
          </w:tcPr>
          <w:p w14:paraId="4D7B40D8" w14:textId="77777777" w:rsidR="00CC1CCA" w:rsidRDefault="00CC1CCA" w:rsidP="002C3C71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0C737610" w14:textId="77777777" w:rsidR="00CC1CCA" w:rsidRDefault="00CC1CCA" w:rsidP="002C3C71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44850440" w14:textId="77777777" w:rsidR="00CC1CCA" w:rsidRDefault="00CC1CCA" w:rsidP="002C3C7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Fecha:</w:t>
            </w:r>
          </w:p>
          <w:p w14:paraId="3E00ED2F" w14:textId="77777777" w:rsidR="00CC1CCA" w:rsidRDefault="00CC1CCA" w:rsidP="002C3C71">
            <w:pPr>
              <w:pStyle w:val="TableParagraph"/>
              <w:spacing w:before="37"/>
              <w:rPr>
                <w:sz w:val="20"/>
              </w:rPr>
            </w:pPr>
            <w:r>
              <w:rPr>
                <w:spacing w:val="-2"/>
                <w:sz w:val="20"/>
              </w:rPr>
              <w:t>13/05/2025</w:t>
            </w:r>
          </w:p>
        </w:tc>
      </w:tr>
      <w:tr w:rsidR="00CC1CCA" w14:paraId="04332932" w14:textId="77777777" w:rsidTr="002C3C71">
        <w:trPr>
          <w:trHeight w:val="279"/>
        </w:trPr>
        <w:tc>
          <w:tcPr>
            <w:tcW w:w="1760" w:type="dxa"/>
            <w:vMerge/>
            <w:tcBorders>
              <w:top w:val="nil"/>
            </w:tcBorders>
          </w:tcPr>
          <w:p w14:paraId="12881321" w14:textId="77777777" w:rsidR="00CC1CCA" w:rsidRDefault="00CC1CCA" w:rsidP="002C3C71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095282F4" w14:textId="77777777" w:rsidR="00CC1CCA" w:rsidRDefault="00CC1CCA" w:rsidP="002C3C71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3D767354" w14:textId="15DCEC5E" w:rsidR="00CC1CCA" w:rsidRDefault="00CC1CCA" w:rsidP="002C3C7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Página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</w:tr>
    </w:tbl>
    <w:p w14:paraId="312CB1F5" w14:textId="77777777" w:rsidR="00E04757" w:rsidRDefault="00E04757">
      <w:pPr>
        <w:rPr>
          <w:b/>
        </w:rPr>
      </w:pPr>
    </w:p>
    <w:sdt>
      <w:sdtPr>
        <w:rPr>
          <w:lang w:val="es-ES"/>
        </w:rPr>
        <w:id w:val="153083305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2857DF0" w14:textId="7BE8D0CD" w:rsidR="00CC1CCA" w:rsidRDefault="00CC1CCA">
          <w:pPr>
            <w:pStyle w:val="TtuloTDC"/>
          </w:pPr>
          <w:r>
            <w:rPr>
              <w:lang w:val="es-ES"/>
            </w:rPr>
            <w:t>Contenido</w:t>
          </w:r>
        </w:p>
        <w:p w14:paraId="0EC0E4F7" w14:textId="59525D2F" w:rsidR="00CC1CCA" w:rsidRDefault="00CC1CCA">
          <w:pPr>
            <w:pStyle w:val="T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141113" w:history="1">
            <w:r w:rsidRPr="0002455D">
              <w:rPr>
                <w:rStyle w:val="Hipervnculo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455D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_Toc198141113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C82F8" w14:textId="33786E25" w:rsidR="00CC1CCA" w:rsidRDefault="00CC1CCA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14" w:history="1">
            <w:r w:rsidRPr="0002455D">
              <w:rPr>
                <w:rStyle w:val="Hipervnculo"/>
                <w:noProof/>
              </w:rPr>
              <w:t>- Objetivo del manual: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_Toc198141114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91026" w14:textId="0BC5C803" w:rsidR="00CC1CCA" w:rsidRDefault="00CC1CCA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15" w:history="1">
            <w:r w:rsidRPr="0002455D">
              <w:rPr>
                <w:rStyle w:val="Hipervnculo"/>
                <w:noProof/>
                <w:lang w:eastAsia="es-CO"/>
              </w:rPr>
              <w:t xml:space="preserve">- </w:t>
            </w:r>
            <w:r w:rsidRPr="0002455D">
              <w:rPr>
                <w:rStyle w:val="Hipervnculo"/>
                <w:noProof/>
                <w:lang w:val="es-CO" w:eastAsia="es-CO"/>
              </w:rPr>
              <w:t>Público al que va Dirigido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_Toc198141115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D7A84" w14:textId="0C8742BA" w:rsidR="00CC1CCA" w:rsidRDefault="00CC1CCA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16" w:history="1">
            <w:r w:rsidRPr="0002455D">
              <w:rPr>
                <w:rStyle w:val="Hipervnculo"/>
                <w:noProof/>
              </w:rPr>
              <w:t>2.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_Toc198141116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1E567" w14:textId="72CA6741" w:rsidR="00CC1CCA" w:rsidRDefault="00CC1CCA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17" w:history="1">
            <w:r w:rsidRPr="0002455D">
              <w:rPr>
                <w:rStyle w:val="Hipervnculo"/>
                <w:noProof/>
              </w:rPr>
              <w:t>3.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_Toc198141117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A9D40" w14:textId="3B5F2C54" w:rsidR="00CC1CCA" w:rsidRDefault="00CC1CCA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18" w:history="1">
            <w:r w:rsidRPr="0002455D">
              <w:rPr>
                <w:rStyle w:val="Hipervnculo"/>
                <w:noProof/>
              </w:rPr>
              <w:t>4. Instalación de Herramientas y Programas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_Toc198141118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F6B66" w14:textId="605612CB" w:rsidR="00CC1CCA" w:rsidRDefault="00CC1CCA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19" w:history="1">
            <w:r w:rsidRPr="0002455D">
              <w:rPr>
                <w:rStyle w:val="Hipervnculo"/>
                <w:noProof/>
              </w:rPr>
              <w:t>Instalación de Node.js y npm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_Toc198141119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82F5F" w14:textId="14BFE5D9" w:rsidR="00CC1CCA" w:rsidRDefault="00CC1CCA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20" w:history="1">
            <w:r w:rsidRPr="0002455D">
              <w:rPr>
                <w:rStyle w:val="Hipervnculo"/>
                <w:noProof/>
              </w:rPr>
              <w:t>Instalación de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_Toc198141120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E5182" w14:textId="1CC6F8CB" w:rsidR="00CC1CCA" w:rsidRDefault="00CC1CCA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21" w:history="1">
            <w:r w:rsidRPr="0002455D">
              <w:rPr>
                <w:rStyle w:val="Hipervnculo"/>
                <w:noProof/>
              </w:rPr>
              <w:t>Instalación de 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_Toc198141121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9EE1F" w14:textId="45EB3258" w:rsidR="00CC1CCA" w:rsidRDefault="00CC1CCA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22" w:history="1">
            <w:r w:rsidRPr="0002455D">
              <w:rPr>
                <w:rStyle w:val="Hipervnculo"/>
                <w:noProof/>
              </w:rPr>
              <w:t>Instalación de MySQL y MySQL Workbench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_Toc198141122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10BE2" w14:textId="055ED331" w:rsidR="00CC1CCA" w:rsidRDefault="00CC1CCA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23" w:history="1">
            <w:r w:rsidRPr="0002455D">
              <w:rPr>
                <w:rStyle w:val="Hipervnculo"/>
                <w:noProof/>
              </w:rPr>
              <w:t>Instalación de ngrok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_Toc198141123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190E1" w14:textId="77E2E97A" w:rsidR="00CC1CCA" w:rsidRDefault="00CC1CCA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24" w:history="1">
            <w:r w:rsidRPr="0002455D">
              <w:rPr>
                <w:rStyle w:val="Hipervnculo"/>
                <w:noProof/>
              </w:rPr>
              <w:t>5. Estructura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_Toc198141124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FCEED" w14:textId="3A5F9332" w:rsidR="00CC1CCA" w:rsidRDefault="00CC1CCA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25" w:history="1">
            <w:r w:rsidRPr="0002455D">
              <w:rPr>
                <w:rStyle w:val="Hipervnculo"/>
                <w:noProof/>
              </w:rPr>
              <w:t>6.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_Toc198141125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1FCA3" w14:textId="09E35FE3" w:rsidR="00CC1CCA" w:rsidRDefault="00CC1CCA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26" w:history="1">
            <w:r w:rsidRPr="0002455D">
              <w:rPr>
                <w:rStyle w:val="Hipervnculo"/>
                <w:noProof/>
              </w:rPr>
              <w:t>7. Configuración del Entorno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_Toc198141126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5EF4E" w14:textId="4D9A7337" w:rsidR="00CC1CCA" w:rsidRDefault="00CC1CCA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27" w:history="1">
            <w:r w:rsidRPr="0002455D">
              <w:rPr>
                <w:rStyle w:val="Hipervnculo"/>
                <w:noProof/>
              </w:rPr>
              <w:t>8. Ngrok – Exposición del front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_Toc198141127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A4102" w14:textId="17AE90AD" w:rsidR="00CC1CCA" w:rsidRDefault="00CC1CCA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28" w:history="1">
            <w:r w:rsidRPr="0002455D">
              <w:rPr>
                <w:rStyle w:val="Hipervnculo"/>
                <w:noProof/>
              </w:rPr>
              <w:t>9. Acceso desde Navegador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_Toc198141128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C89A6" w14:textId="7AE3FA87" w:rsidR="00CC1CCA" w:rsidRDefault="00CC1CCA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29" w:history="1">
            <w:r w:rsidRPr="0002455D">
              <w:rPr>
                <w:rStyle w:val="Hipervnculo"/>
                <w:noProof/>
              </w:rPr>
              <w:t>10. Usuario Para-Administrador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_Toc198141129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96752" w14:textId="12A5BC97" w:rsidR="00CC1CCA" w:rsidRDefault="00CC1CCA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30" w:history="1">
            <w:r w:rsidRPr="0002455D">
              <w:rPr>
                <w:rStyle w:val="Hipervnculo"/>
                <w:noProof/>
              </w:rPr>
              <w:t>11. Notas Importantes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_Toc198141130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82361" w14:textId="77777777" w:rsidR="00CC1CCA" w:rsidRDefault="00CC1CCA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  <w:p w14:paraId="70A351A0" w14:textId="77777777" w:rsidR="00CC1CCA" w:rsidRDefault="00CC1CCA">
          <w:pPr>
            <w:rPr>
              <w:b/>
              <w:bCs/>
              <w:lang w:val="es-ES"/>
            </w:rPr>
          </w:pPr>
        </w:p>
        <w:p w14:paraId="65D15D17" w14:textId="77777777" w:rsidR="00CC1CCA" w:rsidRDefault="00CC1CCA">
          <w:pPr>
            <w:rPr>
              <w:b/>
              <w:bCs/>
              <w:lang w:val="es-ES"/>
            </w:rPr>
          </w:pPr>
        </w:p>
        <w:p w14:paraId="433E7AB9" w14:textId="77777777" w:rsidR="00CC1CCA" w:rsidRDefault="00CC1CCA">
          <w:pPr>
            <w:rPr>
              <w:b/>
              <w:bCs/>
              <w:lang w:val="es-ES"/>
            </w:rPr>
          </w:pPr>
        </w:p>
        <w:p w14:paraId="6E8D483F" w14:textId="77777777" w:rsidR="00CC1CCA" w:rsidRDefault="00CC1CCA">
          <w:pPr>
            <w:rPr>
              <w:b/>
              <w:bCs/>
              <w:lang w:val="es-ES"/>
            </w:rPr>
          </w:pPr>
        </w:p>
        <w:p w14:paraId="11FD7C05" w14:textId="4EF6D66F" w:rsidR="00CC1CCA" w:rsidRPr="00CC1CCA" w:rsidRDefault="00CC1CCA"/>
      </w:sdtContent>
    </w:sdt>
    <w:p w14:paraId="5B369F97" w14:textId="6BD60095" w:rsidR="000A2118" w:rsidRPr="000A2118" w:rsidRDefault="00000000" w:rsidP="000A2118">
      <w:pPr>
        <w:pStyle w:val="Ttulo1"/>
        <w:numPr>
          <w:ilvl w:val="0"/>
          <w:numId w:val="27"/>
        </w:numPr>
        <w:rPr>
          <w:rFonts w:asciiTheme="minorHAnsi" w:hAnsiTheme="minorHAnsi"/>
          <w:sz w:val="24"/>
          <w:szCs w:val="24"/>
        </w:rPr>
      </w:pPr>
      <w:bookmarkStart w:id="2" w:name="_Toc32470"/>
      <w:bookmarkStart w:id="3" w:name="_Toc22950"/>
      <w:bookmarkStart w:id="4" w:name="_Toc28032"/>
      <w:bookmarkStart w:id="5" w:name="_Toc198105238"/>
      <w:bookmarkStart w:id="6" w:name="_Toc198141113"/>
      <w:r w:rsidRPr="000A2118">
        <w:rPr>
          <w:rFonts w:asciiTheme="minorHAnsi" w:hAnsiTheme="minorHAnsi"/>
          <w:sz w:val="24"/>
          <w:szCs w:val="24"/>
        </w:rPr>
        <w:lastRenderedPageBreak/>
        <w:t>Introducción</w:t>
      </w:r>
      <w:bookmarkEnd w:id="2"/>
      <w:bookmarkEnd w:id="3"/>
      <w:bookmarkEnd w:id="4"/>
      <w:bookmarkEnd w:id="5"/>
      <w:bookmarkEnd w:id="6"/>
    </w:p>
    <w:p w14:paraId="30486FA3" w14:textId="77777777" w:rsidR="00E04757" w:rsidRPr="00831A1D" w:rsidRDefault="00000000">
      <w:r w:rsidRPr="00831A1D">
        <w:t>- El presente sistema ha sido desarrollado para optimizar la gestión operativa de la veterinaria Ciudad Canina, permitiendo una administración eficiente de sus procesos internos y la atención al cliente. A través de este sistema, los clientes pueden agendar citas y consultar el historial de sus mascotas</w:t>
      </w:r>
      <w:bookmarkStart w:id="7" w:name="_Hlk198107395"/>
      <w:r w:rsidRPr="00831A1D">
        <w:t>, mientras que el personal administrativo tiene acceso a herramientas para la gestión de usuarios, mascotas, programación de citas, control de inventario y generación de reportes internos. El sistema está diseñado para mejorar la organización, reducir errores manuales y brindar un servicio más ágil y eficaz.</w:t>
      </w:r>
    </w:p>
    <w:p w14:paraId="65EF7C3B" w14:textId="77777777" w:rsidR="00E04757" w:rsidRPr="000A2118" w:rsidRDefault="00000000" w:rsidP="000A2118">
      <w:pPr>
        <w:pStyle w:val="Ttulo2"/>
        <w:rPr>
          <w:rFonts w:asciiTheme="minorHAnsi" w:hAnsiTheme="minorHAnsi"/>
          <w:b w:val="0"/>
          <w:bCs w:val="0"/>
          <w:sz w:val="22"/>
          <w:szCs w:val="22"/>
        </w:rPr>
      </w:pPr>
      <w:bookmarkStart w:id="8" w:name="_Toc198141114"/>
      <w:bookmarkEnd w:id="7"/>
      <w:r w:rsidRPr="000A2118">
        <w:rPr>
          <w:rFonts w:asciiTheme="minorHAnsi" w:hAnsiTheme="minorHAnsi"/>
          <w:b w:val="0"/>
          <w:bCs w:val="0"/>
          <w:sz w:val="22"/>
          <w:szCs w:val="22"/>
        </w:rPr>
        <w:t>- Objetivo del manual:</w:t>
      </w:r>
      <w:bookmarkEnd w:id="8"/>
    </w:p>
    <w:p w14:paraId="2F7DD03B" w14:textId="77777777" w:rsidR="00E04757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Brindar una guía detallada, clara y estructurada para:</w:t>
      </w:r>
    </w:p>
    <w:p w14:paraId="08AA3763" w14:textId="77777777" w:rsidR="00E04757" w:rsidRDefault="000000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La instalación del sistema.</w:t>
      </w:r>
    </w:p>
    <w:p w14:paraId="051B7D2D" w14:textId="77777777" w:rsidR="00E04757" w:rsidRDefault="000000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La configuración de los entornos de desarrollo y producción.</w:t>
      </w:r>
    </w:p>
    <w:p w14:paraId="0A9DE145" w14:textId="77777777" w:rsidR="00E04757" w:rsidRDefault="000000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El uso inicial de la plataforma veterinaria Ciudad Canina.</w:t>
      </w:r>
    </w:p>
    <w:p w14:paraId="65D7D733" w14:textId="77777777" w:rsidR="00E04757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Asegurar que cualquier miembro del equipo técnico pueda:</w:t>
      </w:r>
    </w:p>
    <w:p w14:paraId="2467B624" w14:textId="77777777" w:rsidR="00E04757" w:rsidRDefault="000000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Clonar correctamente el repositorio.</w:t>
      </w:r>
    </w:p>
    <w:p w14:paraId="39C34B29" w14:textId="77777777" w:rsidR="00E04757" w:rsidRDefault="000000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Configurar el backend y frontend.</w:t>
      </w:r>
    </w:p>
    <w:p w14:paraId="142733B2" w14:textId="77777777" w:rsidR="00E04757" w:rsidRDefault="000000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Establecer la conexión con la base de datos.</w:t>
      </w:r>
    </w:p>
    <w:p w14:paraId="3EF6F84C" w14:textId="77777777" w:rsidR="00E04757" w:rsidRDefault="000000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Utilizar herramientas como Ngrok para el despliegue y pruebas.</w:t>
      </w:r>
    </w:p>
    <w:p w14:paraId="23A06423" w14:textId="77777777" w:rsidR="00E04757" w:rsidRDefault="00E04757">
      <w:pPr>
        <w:spacing w:after="0" w:line="240" w:lineRule="auto"/>
        <w:rPr>
          <w:rFonts w:eastAsia="Times New Roman" w:cs="Times New Roman"/>
          <w:lang w:val="es-CO" w:eastAsia="es-CO"/>
        </w:rPr>
      </w:pPr>
    </w:p>
    <w:p w14:paraId="5B2E551A" w14:textId="77777777" w:rsidR="00E04757" w:rsidRPr="000A2118" w:rsidRDefault="00000000" w:rsidP="000A2118">
      <w:pPr>
        <w:pStyle w:val="Ttulo2"/>
        <w:rPr>
          <w:rFonts w:asciiTheme="minorHAnsi" w:hAnsiTheme="minorHAnsi"/>
          <w:b w:val="0"/>
          <w:bCs w:val="0"/>
          <w:sz w:val="22"/>
          <w:szCs w:val="22"/>
          <w:lang w:val="es-CO" w:eastAsia="es-CO"/>
        </w:rPr>
      </w:pPr>
      <w:bookmarkStart w:id="9" w:name="_Toc198141115"/>
      <w:r w:rsidRPr="000A2118">
        <w:rPr>
          <w:rFonts w:asciiTheme="minorHAnsi" w:hAnsiTheme="minorHAnsi"/>
          <w:b w:val="0"/>
          <w:bCs w:val="0"/>
          <w:sz w:val="22"/>
          <w:szCs w:val="22"/>
          <w:lang w:eastAsia="es-CO"/>
        </w:rPr>
        <w:t xml:space="preserve">- </w:t>
      </w:r>
      <w:r w:rsidRPr="000A2118">
        <w:rPr>
          <w:rFonts w:asciiTheme="minorHAnsi" w:hAnsiTheme="minorHAnsi"/>
          <w:b w:val="0"/>
          <w:bCs w:val="0"/>
          <w:sz w:val="22"/>
          <w:szCs w:val="22"/>
          <w:lang w:val="es-CO" w:eastAsia="es-CO"/>
        </w:rPr>
        <w:t>Público al que va Dirigido</w:t>
      </w:r>
      <w:bookmarkEnd w:id="9"/>
    </w:p>
    <w:p w14:paraId="1B839DBD" w14:textId="77777777" w:rsidR="00E04757" w:rsidRDefault="00000000">
      <w:p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Este manual está dirigido a los siguientes perfiles:</w:t>
      </w:r>
    </w:p>
    <w:p w14:paraId="23472697" w14:textId="77777777" w:rsidR="00E04757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Desarrolladores de software: encargados de la implementación y evolución del sistema.</w:t>
      </w:r>
    </w:p>
    <w:p w14:paraId="7BA03AE8" w14:textId="77777777" w:rsidR="00E04757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Técnicos de soporte: responsables de la asistencia técnica y solución de incidencias.</w:t>
      </w:r>
    </w:p>
    <w:p w14:paraId="4D00BE22" w14:textId="77777777" w:rsidR="00E04757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Administradores de sistemas: encargados de la configuración de entornos y servidores.</w:t>
      </w:r>
    </w:p>
    <w:p w14:paraId="308AEEE7" w14:textId="77777777" w:rsidR="00E04757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Nuevos integrantes del equipo técnico: que requieran familiarizarse con la estructura, funcionamiento e instalación del sistema.</w:t>
      </w:r>
    </w:p>
    <w:p w14:paraId="5CFBD182" w14:textId="77777777" w:rsidR="00E04757" w:rsidRDefault="00000000">
      <w:pPr>
        <w:spacing w:before="100" w:beforeAutospacing="1" w:after="100" w:afterAutospacing="1" w:line="240" w:lineRule="auto"/>
        <w:ind w:left="360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pict w14:anchorId="469710CF">
          <v:rect id="_x0000_i1025" style="width:0;height:1.5pt" o:hralign="center" o:hrstd="t" o:hr="t" fillcolor="#a0a0a0" stroked="f"/>
        </w:pict>
      </w:r>
    </w:p>
    <w:p w14:paraId="43A14DE8" w14:textId="77777777" w:rsidR="00E04757" w:rsidRDefault="00E04757"/>
    <w:tbl>
      <w:tblPr>
        <w:tblStyle w:val="TableNormal"/>
        <w:tblpPr w:leftFromText="141" w:rightFromText="141" w:horzAnchor="margin" w:tblpXSpec="center" w:tblpY="-585"/>
        <w:tblW w:w="1018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0"/>
        <w:gridCol w:w="6612"/>
        <w:gridCol w:w="1815"/>
      </w:tblGrid>
      <w:tr w:rsidR="00E43744" w14:paraId="4DA872A6" w14:textId="77777777" w:rsidTr="00196EB7">
        <w:trPr>
          <w:trHeight w:val="413"/>
        </w:trPr>
        <w:tc>
          <w:tcPr>
            <w:tcW w:w="1760" w:type="dxa"/>
            <w:vMerge w:val="restart"/>
          </w:tcPr>
          <w:p w14:paraId="091A94FE" w14:textId="77777777" w:rsidR="00E43744" w:rsidRDefault="00E43744" w:rsidP="00196EB7">
            <w:pPr>
              <w:pStyle w:val="TableParagraph"/>
              <w:spacing w:before="0"/>
              <w:ind w:left="75" w:right="-15"/>
              <w:rPr>
                <w:rFonts w:ascii="Times New Roman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2D391F3" wp14:editId="2992E3C8">
                  <wp:extent cx="1089025" cy="1089025"/>
                  <wp:effectExtent l="0" t="0" r="0" b="0"/>
                  <wp:docPr id="2053006970" name="Imagen 1" descr="Diagrama&#10;&#10;Descripción generada automáticamente,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iagrama&#10;&#10;Descripción generada automáticamente, Imag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2" w:type="dxa"/>
            <w:vMerge w:val="restart"/>
          </w:tcPr>
          <w:p w14:paraId="5BD286C6" w14:textId="77777777" w:rsidR="00E43744" w:rsidRDefault="00E43744" w:rsidP="00196EB7">
            <w:pPr>
              <w:pStyle w:val="TableParagraph"/>
              <w:spacing w:before="265"/>
              <w:ind w:left="39" w:right="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SERVICIO</w:t>
            </w:r>
            <w:r>
              <w:rPr>
                <w:rFonts w:ascii="Cambria"/>
                <w:spacing w:val="-6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NACIONAL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DE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APRENDIZAJE</w:t>
            </w:r>
            <w:r>
              <w:rPr>
                <w:rFonts w:ascii="Cambria"/>
                <w:spacing w:val="-3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SENA</w:t>
            </w:r>
          </w:p>
          <w:p w14:paraId="3689441B" w14:textId="3595587F" w:rsidR="00E43744" w:rsidRDefault="00E43744" w:rsidP="00196EB7">
            <w:pPr>
              <w:pStyle w:val="TableParagraph"/>
              <w:spacing w:before="268"/>
              <w:ind w:left="39"/>
              <w:jc w:val="center"/>
              <w:rPr>
                <w:spacing w:val="-6"/>
              </w:rPr>
            </w:pPr>
            <w:r>
              <w:t>MANUAL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INSTALACION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 w:rsidR="007C2A47">
              <w:rPr>
                <w:spacing w:val="-6"/>
              </w:rPr>
              <w:t>WEB</w:t>
            </w:r>
          </w:p>
          <w:p w14:paraId="4B06820B" w14:textId="77777777" w:rsidR="00E43744" w:rsidRDefault="00E43744" w:rsidP="00196EB7">
            <w:pPr>
              <w:pStyle w:val="TableParagraph"/>
              <w:spacing w:before="268"/>
              <w:ind w:left="39"/>
              <w:jc w:val="center"/>
            </w:pPr>
            <w:r>
              <w:rPr>
                <w:spacing w:val="-6"/>
              </w:rPr>
              <w:t xml:space="preserve">VETERINARIA CIUDAD CANINA </w:t>
            </w:r>
          </w:p>
        </w:tc>
        <w:tc>
          <w:tcPr>
            <w:tcW w:w="1815" w:type="dxa"/>
          </w:tcPr>
          <w:p w14:paraId="53B7CFB7" w14:textId="77777777" w:rsidR="00E43744" w:rsidRDefault="00E43744" w:rsidP="00196EB7">
            <w:pPr>
              <w:pStyle w:val="TableParagraph"/>
              <w:spacing w:before="48"/>
              <w:rPr>
                <w:sz w:val="20"/>
              </w:rPr>
            </w:pPr>
            <w:r>
              <w:rPr>
                <w:spacing w:val="-2"/>
                <w:sz w:val="20"/>
              </w:rPr>
              <w:t>Versión:02</w:t>
            </w:r>
          </w:p>
        </w:tc>
      </w:tr>
      <w:tr w:rsidR="00E43744" w14:paraId="179E1B1E" w14:textId="77777777" w:rsidTr="00196EB7">
        <w:trPr>
          <w:trHeight w:val="562"/>
        </w:trPr>
        <w:tc>
          <w:tcPr>
            <w:tcW w:w="1760" w:type="dxa"/>
            <w:vMerge/>
            <w:tcBorders>
              <w:top w:val="nil"/>
            </w:tcBorders>
          </w:tcPr>
          <w:p w14:paraId="52433BF8" w14:textId="77777777" w:rsidR="00E43744" w:rsidRDefault="00E43744" w:rsidP="00196EB7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786087FC" w14:textId="77777777" w:rsidR="00E43744" w:rsidRDefault="00E43744" w:rsidP="00196EB7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2A4DC828" w14:textId="77777777" w:rsidR="00E43744" w:rsidRDefault="00E43744" w:rsidP="00196EB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Fecha:</w:t>
            </w:r>
          </w:p>
          <w:p w14:paraId="050478E2" w14:textId="1D1B8D42" w:rsidR="00E43744" w:rsidRDefault="00E43744" w:rsidP="00196EB7">
            <w:pPr>
              <w:pStyle w:val="TableParagraph"/>
              <w:spacing w:before="37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 w:rsidR="00CC1CCA">
              <w:rPr>
                <w:spacing w:val="-2"/>
                <w:sz w:val="20"/>
              </w:rPr>
              <w:t>3</w:t>
            </w:r>
            <w:r>
              <w:rPr>
                <w:spacing w:val="-2"/>
                <w:sz w:val="20"/>
              </w:rPr>
              <w:t>/05/2025</w:t>
            </w:r>
          </w:p>
        </w:tc>
      </w:tr>
      <w:tr w:rsidR="00E43744" w14:paraId="686C6E62" w14:textId="77777777" w:rsidTr="00196EB7">
        <w:trPr>
          <w:trHeight w:val="279"/>
        </w:trPr>
        <w:tc>
          <w:tcPr>
            <w:tcW w:w="1760" w:type="dxa"/>
            <w:vMerge/>
            <w:tcBorders>
              <w:top w:val="nil"/>
            </w:tcBorders>
          </w:tcPr>
          <w:p w14:paraId="27831D66" w14:textId="77777777" w:rsidR="00E43744" w:rsidRDefault="00E43744" w:rsidP="00196EB7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6C0BA12D" w14:textId="77777777" w:rsidR="00E43744" w:rsidRDefault="00E43744" w:rsidP="00196EB7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1533345C" w14:textId="495DFAA8" w:rsidR="00E43744" w:rsidRDefault="00E43744" w:rsidP="00196EB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Página</w:t>
            </w:r>
            <w:r>
              <w:rPr>
                <w:spacing w:val="-5"/>
                <w:sz w:val="20"/>
              </w:rPr>
              <w:t xml:space="preserve"> </w:t>
            </w:r>
            <w:r w:rsidR="00CC1CCA">
              <w:rPr>
                <w:spacing w:val="-10"/>
                <w:sz w:val="20"/>
              </w:rPr>
              <w:t>3</w:t>
            </w:r>
          </w:p>
        </w:tc>
      </w:tr>
    </w:tbl>
    <w:p w14:paraId="1E36836B" w14:textId="77777777" w:rsidR="00E04757" w:rsidRDefault="00E04757"/>
    <w:p w14:paraId="19B3FD73" w14:textId="77777777" w:rsidR="00CC1CCA" w:rsidRDefault="00CC1CCA"/>
    <w:tbl>
      <w:tblPr>
        <w:tblStyle w:val="TableNormal"/>
        <w:tblpPr w:leftFromText="141" w:rightFromText="141" w:horzAnchor="margin" w:tblpXSpec="center" w:tblpY="-585"/>
        <w:tblW w:w="1018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0"/>
        <w:gridCol w:w="6612"/>
        <w:gridCol w:w="1815"/>
      </w:tblGrid>
      <w:tr w:rsidR="00CC1CCA" w14:paraId="3364F887" w14:textId="77777777" w:rsidTr="002C3C71">
        <w:trPr>
          <w:trHeight w:val="413"/>
        </w:trPr>
        <w:tc>
          <w:tcPr>
            <w:tcW w:w="1760" w:type="dxa"/>
            <w:vMerge w:val="restart"/>
          </w:tcPr>
          <w:p w14:paraId="11971A8B" w14:textId="77777777" w:rsidR="00CC1CCA" w:rsidRDefault="00CC1CCA" w:rsidP="002C3C71">
            <w:pPr>
              <w:pStyle w:val="TableParagraph"/>
              <w:spacing w:before="0"/>
              <w:ind w:left="75" w:right="-15"/>
              <w:rPr>
                <w:rFonts w:ascii="Times New Roman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E7BA19F" wp14:editId="37F40AC2">
                  <wp:extent cx="1089025" cy="1089025"/>
                  <wp:effectExtent l="0" t="0" r="0" b="0"/>
                  <wp:docPr id="1917875926" name="Imagen 1" descr="Diagrama&#10;&#10;Descripción generada automáticamente,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iagrama&#10;&#10;Descripción generada automáticamente, Imag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2" w:type="dxa"/>
            <w:vMerge w:val="restart"/>
          </w:tcPr>
          <w:p w14:paraId="6CE204D6" w14:textId="77777777" w:rsidR="00CC1CCA" w:rsidRDefault="00CC1CCA" w:rsidP="002C3C71">
            <w:pPr>
              <w:pStyle w:val="TableParagraph"/>
              <w:spacing w:before="265"/>
              <w:ind w:left="39" w:right="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SERVICIO</w:t>
            </w:r>
            <w:r>
              <w:rPr>
                <w:rFonts w:ascii="Cambria"/>
                <w:spacing w:val="-6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NACIONAL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DE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APRENDIZAJE</w:t>
            </w:r>
            <w:r>
              <w:rPr>
                <w:rFonts w:ascii="Cambria"/>
                <w:spacing w:val="-3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SENA</w:t>
            </w:r>
          </w:p>
          <w:p w14:paraId="35E06461" w14:textId="77777777" w:rsidR="00CC1CCA" w:rsidRDefault="00CC1CCA" w:rsidP="002C3C71">
            <w:pPr>
              <w:pStyle w:val="TableParagraph"/>
              <w:spacing w:before="268"/>
              <w:ind w:left="39"/>
              <w:jc w:val="center"/>
              <w:rPr>
                <w:spacing w:val="-6"/>
              </w:rPr>
            </w:pPr>
            <w:r>
              <w:t>MANUAL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INSTALACION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WEB</w:t>
            </w:r>
          </w:p>
          <w:p w14:paraId="7C77A098" w14:textId="77777777" w:rsidR="00CC1CCA" w:rsidRDefault="00CC1CCA" w:rsidP="002C3C71">
            <w:pPr>
              <w:pStyle w:val="TableParagraph"/>
              <w:spacing w:before="268"/>
              <w:ind w:left="39"/>
              <w:jc w:val="center"/>
            </w:pPr>
            <w:r>
              <w:rPr>
                <w:spacing w:val="-6"/>
              </w:rPr>
              <w:t xml:space="preserve">VETERINARIA CIUDAD CANINA </w:t>
            </w:r>
          </w:p>
        </w:tc>
        <w:tc>
          <w:tcPr>
            <w:tcW w:w="1815" w:type="dxa"/>
          </w:tcPr>
          <w:p w14:paraId="1458F2BD" w14:textId="77777777" w:rsidR="00CC1CCA" w:rsidRDefault="00CC1CCA" w:rsidP="002C3C71">
            <w:pPr>
              <w:pStyle w:val="TableParagraph"/>
              <w:spacing w:before="48"/>
              <w:rPr>
                <w:sz w:val="20"/>
              </w:rPr>
            </w:pPr>
            <w:r>
              <w:rPr>
                <w:spacing w:val="-2"/>
                <w:sz w:val="20"/>
              </w:rPr>
              <w:t>Versión:02</w:t>
            </w:r>
          </w:p>
        </w:tc>
      </w:tr>
      <w:tr w:rsidR="00CC1CCA" w14:paraId="59AF3EED" w14:textId="77777777" w:rsidTr="002C3C71">
        <w:trPr>
          <w:trHeight w:val="562"/>
        </w:trPr>
        <w:tc>
          <w:tcPr>
            <w:tcW w:w="1760" w:type="dxa"/>
            <w:vMerge/>
            <w:tcBorders>
              <w:top w:val="nil"/>
            </w:tcBorders>
          </w:tcPr>
          <w:p w14:paraId="439F31E7" w14:textId="77777777" w:rsidR="00CC1CCA" w:rsidRDefault="00CC1CCA" w:rsidP="002C3C71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4D4A431C" w14:textId="77777777" w:rsidR="00CC1CCA" w:rsidRDefault="00CC1CCA" w:rsidP="002C3C71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34FD5AFF" w14:textId="77777777" w:rsidR="00CC1CCA" w:rsidRDefault="00CC1CCA" w:rsidP="002C3C7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Fecha:</w:t>
            </w:r>
          </w:p>
          <w:p w14:paraId="7698A999" w14:textId="77777777" w:rsidR="00CC1CCA" w:rsidRDefault="00CC1CCA" w:rsidP="002C3C71">
            <w:pPr>
              <w:pStyle w:val="TableParagraph"/>
              <w:spacing w:before="37"/>
              <w:rPr>
                <w:sz w:val="20"/>
              </w:rPr>
            </w:pPr>
            <w:r>
              <w:rPr>
                <w:spacing w:val="-2"/>
                <w:sz w:val="20"/>
              </w:rPr>
              <w:t>13/05/2025</w:t>
            </w:r>
          </w:p>
        </w:tc>
      </w:tr>
      <w:tr w:rsidR="00CC1CCA" w14:paraId="227F736B" w14:textId="77777777" w:rsidTr="002C3C71">
        <w:trPr>
          <w:trHeight w:val="279"/>
        </w:trPr>
        <w:tc>
          <w:tcPr>
            <w:tcW w:w="1760" w:type="dxa"/>
            <w:vMerge/>
            <w:tcBorders>
              <w:top w:val="nil"/>
            </w:tcBorders>
          </w:tcPr>
          <w:p w14:paraId="330DFD1D" w14:textId="77777777" w:rsidR="00CC1CCA" w:rsidRDefault="00CC1CCA" w:rsidP="002C3C71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3AB41468" w14:textId="77777777" w:rsidR="00CC1CCA" w:rsidRDefault="00CC1CCA" w:rsidP="002C3C71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297FAF93" w14:textId="0A3C0818" w:rsidR="00CC1CCA" w:rsidRDefault="00CC1CCA" w:rsidP="002C3C7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Página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</w:tbl>
    <w:p w14:paraId="46EC0B24" w14:textId="77777777" w:rsidR="00CC1CCA" w:rsidRDefault="00CC1CCA"/>
    <w:p w14:paraId="2C5C53F3" w14:textId="77777777" w:rsidR="00E04757" w:rsidRPr="000A2118" w:rsidRDefault="00000000" w:rsidP="000A2118">
      <w:pPr>
        <w:pStyle w:val="Ttulo1"/>
        <w:rPr>
          <w:rFonts w:asciiTheme="minorHAnsi" w:hAnsiTheme="minorHAnsi"/>
          <w:sz w:val="24"/>
          <w:szCs w:val="24"/>
        </w:rPr>
      </w:pPr>
      <w:bookmarkStart w:id="10" w:name="_Toc197934497"/>
      <w:bookmarkStart w:id="11" w:name="_Toc26745"/>
      <w:bookmarkStart w:id="12" w:name="_Toc408"/>
      <w:bookmarkStart w:id="13" w:name="_Toc11695"/>
      <w:bookmarkStart w:id="14" w:name="_Toc198105239"/>
      <w:bookmarkStart w:id="15" w:name="_Toc198141116"/>
      <w:r w:rsidRPr="000A2118">
        <w:rPr>
          <w:rStyle w:val="fadeinm1hgl8"/>
          <w:rFonts w:asciiTheme="minorHAnsi" w:hAnsiTheme="minorHAnsi"/>
          <w:sz w:val="24"/>
          <w:szCs w:val="24"/>
        </w:rPr>
        <w:t>2. Arquitectura del Sistema</w:t>
      </w:r>
      <w:bookmarkEnd w:id="10"/>
      <w:bookmarkEnd w:id="11"/>
      <w:bookmarkEnd w:id="12"/>
      <w:bookmarkEnd w:id="13"/>
      <w:bookmarkEnd w:id="14"/>
      <w:bookmarkEnd w:id="15"/>
    </w:p>
    <w:p w14:paraId="6D0D4DF8" w14:textId="77777777" w:rsidR="00E04757" w:rsidRDefault="00000000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>Tipo de arquitectura: Cliente - Servidor</w:t>
      </w:r>
    </w:p>
    <w:p w14:paraId="327501E1" w14:textId="77777777" w:rsidR="00E04757" w:rsidRDefault="00000000">
      <w:pPr>
        <w:pStyle w:val="NormalWeb"/>
        <w:numPr>
          <w:ilvl w:val="0"/>
          <w:numId w:val="10"/>
        </w:num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Style w:val="fadeinm1hgl8"/>
          <w:rFonts w:asciiTheme="minorHAnsi" w:hAnsiTheme="minorHAnsi"/>
          <w:color w:val="000000" w:themeColor="text1"/>
          <w:sz w:val="22"/>
          <w:szCs w:val="22"/>
        </w:rPr>
        <w:t>Componentes:</w:t>
      </w:r>
    </w:p>
    <w:p w14:paraId="4DD5E609" w14:textId="77777777" w:rsidR="00E04757" w:rsidRDefault="00000000">
      <w:pPr>
        <w:pStyle w:val="NormalWeb"/>
        <w:numPr>
          <w:ilvl w:val="1"/>
          <w:numId w:val="10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>Frontend: React.js</w:t>
      </w:r>
    </w:p>
    <w:p w14:paraId="21E6C42F" w14:textId="77777777" w:rsidR="00E04757" w:rsidRDefault="00000000">
      <w:pPr>
        <w:pStyle w:val="NormalWeb"/>
        <w:numPr>
          <w:ilvl w:val="1"/>
          <w:numId w:val="10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>Backend: Node.js + Express</w:t>
      </w:r>
    </w:p>
    <w:p w14:paraId="2D00FB8B" w14:textId="77777777" w:rsidR="00E04757" w:rsidRDefault="00000000">
      <w:pPr>
        <w:pStyle w:val="NormalWeb"/>
        <w:numPr>
          <w:ilvl w:val="1"/>
          <w:numId w:val="10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>Base de datos: MySQL</w:t>
      </w:r>
    </w:p>
    <w:p w14:paraId="19BECD61" w14:textId="77777777" w:rsidR="00E04757" w:rsidRDefault="00000000">
      <w:pPr>
        <w:pStyle w:val="NormalWeb"/>
        <w:numPr>
          <w:ilvl w:val="1"/>
          <w:numId w:val="10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>API REST</w:t>
      </w:r>
    </w:p>
    <w:p w14:paraId="47D9B976" w14:textId="77777777" w:rsidR="00E04757" w:rsidRDefault="00000000">
      <w:pPr>
        <w:pStyle w:val="NormalWeb"/>
        <w:numPr>
          <w:ilvl w:val="1"/>
          <w:numId w:val="10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>Túnel Ngrok</w:t>
      </w:r>
    </w:p>
    <w:p w14:paraId="06ACB8B1" w14:textId="77777777" w:rsidR="00E04757" w:rsidRDefault="00000000">
      <w:r>
        <w:pict w14:anchorId="2C6CACCB">
          <v:rect id="_x0000_i1026" style="width:0;height:1.5pt" o:hralign="center" o:hrstd="t" o:hr="t" fillcolor="#a0a0a0" stroked="f"/>
        </w:pict>
      </w:r>
    </w:p>
    <w:p w14:paraId="2B360318" w14:textId="77777777" w:rsidR="00E04757" w:rsidRPr="000A2118" w:rsidRDefault="00000000" w:rsidP="000A2118">
      <w:pPr>
        <w:pStyle w:val="Ttulo1"/>
        <w:rPr>
          <w:rFonts w:asciiTheme="minorHAnsi" w:hAnsiTheme="minorHAnsi"/>
          <w:sz w:val="24"/>
          <w:szCs w:val="24"/>
        </w:rPr>
      </w:pPr>
      <w:bookmarkStart w:id="16" w:name="_Toc197934498"/>
      <w:bookmarkStart w:id="17" w:name="_Toc8443"/>
      <w:bookmarkStart w:id="18" w:name="_Toc31778"/>
      <w:bookmarkStart w:id="19" w:name="_Toc8057"/>
      <w:bookmarkStart w:id="20" w:name="_Toc198105240"/>
      <w:bookmarkStart w:id="21" w:name="_Toc198141117"/>
      <w:r w:rsidRPr="000A2118">
        <w:rPr>
          <w:rStyle w:val="fadeinm1hgl8"/>
          <w:rFonts w:asciiTheme="minorHAnsi" w:hAnsiTheme="minorHAnsi"/>
          <w:sz w:val="24"/>
          <w:szCs w:val="24"/>
        </w:rPr>
        <w:t>3. Tecnologías Utilizadas</w:t>
      </w:r>
      <w:bookmarkEnd w:id="16"/>
      <w:bookmarkEnd w:id="17"/>
      <w:bookmarkEnd w:id="18"/>
      <w:bookmarkEnd w:id="19"/>
      <w:bookmarkEnd w:id="20"/>
      <w:bookmarkEnd w:id="21"/>
    </w:p>
    <w:p w14:paraId="52216A50" w14:textId="77777777" w:rsidR="00E04757" w:rsidRDefault="00000000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b/>
          <w:bCs/>
          <w:sz w:val="22"/>
          <w:szCs w:val="22"/>
        </w:rPr>
        <w:t>Servidor:</w:t>
      </w:r>
      <w:r>
        <w:rPr>
          <w:rStyle w:val="fadeinm1hgl8"/>
          <w:rFonts w:asciiTheme="minorHAnsi" w:hAnsiTheme="minorHAnsi"/>
          <w:sz w:val="22"/>
          <w:szCs w:val="22"/>
        </w:rPr>
        <w:t xml:space="preserve"> XAMPP</w:t>
      </w:r>
    </w:p>
    <w:p w14:paraId="66F85A8C" w14:textId="77777777" w:rsidR="00E04757" w:rsidRDefault="00000000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b/>
          <w:bCs/>
          <w:sz w:val="22"/>
          <w:szCs w:val="22"/>
        </w:rPr>
        <w:t>Lenguajes:</w:t>
      </w:r>
      <w:r>
        <w:rPr>
          <w:rStyle w:val="fadeinm1hgl8"/>
          <w:rFonts w:asciiTheme="minorHAnsi" w:hAnsiTheme="minorHAnsi"/>
          <w:sz w:val="22"/>
          <w:szCs w:val="22"/>
        </w:rPr>
        <w:t xml:space="preserve"> JavaScript, HTML, CSS, PHP</w:t>
      </w:r>
    </w:p>
    <w:p w14:paraId="60B6A4BE" w14:textId="77777777" w:rsidR="00E04757" w:rsidRDefault="00000000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b/>
          <w:bCs/>
          <w:sz w:val="22"/>
          <w:szCs w:val="22"/>
        </w:rPr>
        <w:t>Framework:</w:t>
      </w:r>
      <w:r>
        <w:rPr>
          <w:rStyle w:val="fadeinm1hgl8"/>
          <w:rFonts w:asciiTheme="minorHAnsi" w:hAnsiTheme="minorHAnsi"/>
          <w:sz w:val="22"/>
          <w:szCs w:val="22"/>
        </w:rPr>
        <w:t xml:space="preserve"> React.js</w:t>
      </w:r>
    </w:p>
    <w:p w14:paraId="59DAFED7" w14:textId="77777777" w:rsidR="00E04757" w:rsidRDefault="00000000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b/>
          <w:bCs/>
          <w:sz w:val="22"/>
          <w:szCs w:val="22"/>
        </w:rPr>
        <w:t>Paquetes:</w:t>
      </w:r>
      <w:r>
        <w:rPr>
          <w:rStyle w:val="fadeinm1hgl8"/>
          <w:rFonts w:asciiTheme="minorHAnsi" w:hAnsiTheme="minorHAnsi"/>
          <w:sz w:val="22"/>
          <w:szCs w:val="22"/>
        </w:rPr>
        <w:t xml:space="preserve"> npm</w:t>
      </w:r>
    </w:p>
    <w:p w14:paraId="416F5493" w14:textId="77777777" w:rsidR="00E04757" w:rsidRDefault="00000000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b/>
          <w:bCs/>
          <w:sz w:val="22"/>
          <w:szCs w:val="22"/>
        </w:rPr>
        <w:t>Backend:</w:t>
      </w:r>
      <w:r>
        <w:rPr>
          <w:rStyle w:val="fadeinm1hgl8"/>
          <w:rFonts w:asciiTheme="minorHAnsi" w:hAnsiTheme="minorHAnsi"/>
          <w:sz w:val="22"/>
          <w:szCs w:val="22"/>
        </w:rPr>
        <w:t xml:space="preserve"> Node.js + Express</w:t>
      </w:r>
    </w:p>
    <w:p w14:paraId="670C5667" w14:textId="77777777" w:rsidR="00E04757" w:rsidRDefault="00000000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b/>
          <w:bCs/>
          <w:sz w:val="22"/>
          <w:szCs w:val="22"/>
        </w:rPr>
        <w:t>Base de datos:</w:t>
      </w:r>
      <w:r>
        <w:rPr>
          <w:rStyle w:val="fadeinm1hgl8"/>
          <w:rFonts w:asciiTheme="minorHAnsi" w:hAnsiTheme="minorHAnsi"/>
          <w:sz w:val="22"/>
          <w:szCs w:val="22"/>
        </w:rPr>
        <w:t xml:space="preserve"> MySQL</w:t>
      </w:r>
    </w:p>
    <w:p w14:paraId="5F5BA6CD" w14:textId="77777777" w:rsidR="00E04757" w:rsidRDefault="00000000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b/>
          <w:bCs/>
          <w:sz w:val="22"/>
          <w:szCs w:val="22"/>
        </w:rPr>
        <w:t>Herramientas:</w:t>
      </w:r>
      <w:r>
        <w:rPr>
          <w:rStyle w:val="fadeinm1hgl8"/>
          <w:rFonts w:asciiTheme="minorHAnsi" w:hAnsiTheme="minorHAnsi"/>
          <w:sz w:val="22"/>
          <w:szCs w:val="22"/>
        </w:rPr>
        <w:t xml:space="preserve"> Git, VS Code, GitHub Desktop, Ngrok</w:t>
      </w:r>
    </w:p>
    <w:p w14:paraId="56E3313E" w14:textId="56A99645" w:rsidR="00B45F90" w:rsidRPr="00B45F90" w:rsidRDefault="00000000" w:rsidP="00B45F90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b/>
          <w:bCs/>
          <w:sz w:val="22"/>
          <w:szCs w:val="22"/>
        </w:rPr>
        <w:t>Navegador recomendado:</w:t>
      </w:r>
      <w:r>
        <w:rPr>
          <w:rStyle w:val="fadeinm1hgl8"/>
          <w:rFonts w:asciiTheme="minorHAnsi" w:hAnsiTheme="minorHAnsi"/>
          <w:sz w:val="22"/>
          <w:szCs w:val="22"/>
        </w:rPr>
        <w:t xml:space="preserve"> Google Chrome (opcional)</w:t>
      </w:r>
    </w:p>
    <w:p w14:paraId="55979DAA" w14:textId="77777777" w:rsidR="00E04757" w:rsidRDefault="00000000">
      <w:r>
        <w:pict w14:anchorId="602DA82F">
          <v:rect id="_x0000_i1027" style="width:0;height:1.5pt" o:hralign="center" o:bullet="t" o:hrstd="t" o:hr="t" fillcolor="#a0a0a0" stroked="f"/>
        </w:pict>
      </w:r>
    </w:p>
    <w:p w14:paraId="0DA66030" w14:textId="68410E88" w:rsidR="00B45F90" w:rsidRPr="000A2118" w:rsidRDefault="00B45F90" w:rsidP="000A2118">
      <w:pPr>
        <w:pStyle w:val="Ttulo1"/>
        <w:rPr>
          <w:rFonts w:asciiTheme="minorHAnsi" w:hAnsiTheme="minorHAnsi"/>
          <w:sz w:val="24"/>
          <w:szCs w:val="24"/>
        </w:rPr>
      </w:pPr>
      <w:bookmarkStart w:id="22" w:name="_Toc198141118"/>
      <w:r w:rsidRPr="000A2118">
        <w:rPr>
          <w:rFonts w:asciiTheme="minorHAnsi" w:hAnsiTheme="minorHAnsi"/>
          <w:sz w:val="24"/>
          <w:szCs w:val="24"/>
        </w:rPr>
        <w:t xml:space="preserve">4. </w:t>
      </w:r>
      <w:r w:rsidRPr="000A2118">
        <w:rPr>
          <w:rFonts w:asciiTheme="minorHAnsi" w:hAnsiTheme="minorHAnsi"/>
          <w:sz w:val="24"/>
          <w:szCs w:val="24"/>
        </w:rPr>
        <w:t>Instalación de Herramientas y Programas</w:t>
      </w:r>
      <w:bookmarkEnd w:id="22"/>
    </w:p>
    <w:p w14:paraId="0354328F" w14:textId="77777777" w:rsidR="00B45F90" w:rsidRPr="000A2118" w:rsidRDefault="00B45F90" w:rsidP="000A2118">
      <w:pPr>
        <w:pStyle w:val="Ttulo2"/>
        <w:rPr>
          <w:rFonts w:asciiTheme="minorHAnsi" w:hAnsiTheme="minorHAnsi"/>
          <w:b w:val="0"/>
          <w:bCs w:val="0"/>
          <w:sz w:val="22"/>
          <w:szCs w:val="22"/>
        </w:rPr>
      </w:pPr>
      <w:bookmarkStart w:id="23" w:name="_Toc198135377"/>
      <w:bookmarkStart w:id="24" w:name="_Toc198141119"/>
      <w:r w:rsidRPr="000A2118">
        <w:rPr>
          <w:rFonts w:asciiTheme="minorHAnsi" w:hAnsiTheme="minorHAnsi"/>
          <w:b w:val="0"/>
          <w:bCs w:val="0"/>
          <w:sz w:val="22"/>
          <w:szCs w:val="22"/>
        </w:rPr>
        <w:t>Instalación de Node.js y npm</w:t>
      </w:r>
      <w:bookmarkEnd w:id="23"/>
      <w:bookmarkEnd w:id="24"/>
    </w:p>
    <w:p w14:paraId="50245A7C" w14:textId="5AE42344" w:rsidR="00B45F90" w:rsidRPr="009C3EF0" w:rsidRDefault="00B45F90" w:rsidP="00B45F9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Node.js es el entorno necesario para ejecutar el backend y npm (Node Package Manager) se instala junto con Node.js.</w:t>
      </w:r>
    </w:p>
    <w:p w14:paraId="1DB02C48" w14:textId="77777777" w:rsidR="00B45F90" w:rsidRPr="009C3EF0" w:rsidRDefault="00B45F90" w:rsidP="00B45F9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b/>
          <w:bCs/>
          <w:sz w:val="24"/>
          <w:szCs w:val="24"/>
          <w:lang w:eastAsia="es-CO"/>
        </w:rPr>
        <w:t>Pasos:</w:t>
      </w:r>
    </w:p>
    <w:p w14:paraId="0A9F797C" w14:textId="77777777" w:rsidR="00B45F90" w:rsidRPr="009C3EF0" w:rsidRDefault="00B45F90" w:rsidP="00B45F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Ir al sitio oficial: https://nodejs.org</w:t>
      </w:r>
    </w:p>
    <w:p w14:paraId="23044DC9" w14:textId="77777777" w:rsidR="00B45F90" w:rsidRPr="009C3EF0" w:rsidRDefault="00B45F90" w:rsidP="00B45F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Descargar la versión LTS (Long Term Support).</w:t>
      </w:r>
    </w:p>
    <w:p w14:paraId="7728D349" w14:textId="77777777" w:rsidR="00B45F90" w:rsidRPr="009C3EF0" w:rsidRDefault="00B45F90" w:rsidP="00B45F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Ejecutar el instalador descargado.</w:t>
      </w:r>
    </w:p>
    <w:p w14:paraId="743E8B5B" w14:textId="77777777" w:rsidR="00B45F90" w:rsidRPr="009C3EF0" w:rsidRDefault="00B45F90" w:rsidP="00B45F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Aceptar los términos y dejar la configuración por defecto.</w:t>
      </w:r>
    </w:p>
    <w:p w14:paraId="1E751B5F" w14:textId="77777777" w:rsidR="00B45F90" w:rsidRPr="009C3EF0" w:rsidRDefault="00B45F90" w:rsidP="00B45F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lastRenderedPageBreak/>
        <w:t>Finalizar la instalación.</w:t>
      </w:r>
    </w:p>
    <w:p w14:paraId="0DA7C1FD" w14:textId="77777777" w:rsidR="00B45F90" w:rsidRPr="009C3EF0" w:rsidRDefault="00B45F90" w:rsidP="00B45F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Verificar desde la terminal (cmd o PowerShell):</w:t>
      </w:r>
    </w:p>
    <w:p w14:paraId="77C9BC68" w14:textId="77777777" w:rsidR="00B45F90" w:rsidRPr="009C3EF0" w:rsidRDefault="00B45F90" w:rsidP="00B45F9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4"/>
          <w:szCs w:val="24"/>
          <w:lang w:eastAsia="es-CO"/>
        </w:rPr>
      </w:pPr>
      <w:r w:rsidRPr="009C3EF0">
        <w:rPr>
          <w:rFonts w:ascii="Cambria" w:eastAsia="Times New Roman" w:hAnsi="Cambria" w:cs="Courier New"/>
          <w:sz w:val="24"/>
          <w:szCs w:val="24"/>
          <w:lang w:eastAsia="es-CO"/>
        </w:rPr>
        <w:t>node -v</w:t>
      </w:r>
    </w:p>
    <w:p w14:paraId="114DD626" w14:textId="77777777" w:rsidR="00B45F90" w:rsidRDefault="00B45F90" w:rsidP="00B4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" w:eastAsia="Times New Roman" w:hAnsi="Cambria" w:cs="Courier New"/>
          <w:sz w:val="24"/>
          <w:szCs w:val="24"/>
          <w:lang w:eastAsia="es-CO"/>
        </w:rPr>
      </w:pPr>
      <w:r w:rsidRPr="009C3EF0">
        <w:rPr>
          <w:rFonts w:ascii="Cambria" w:eastAsia="Times New Roman" w:hAnsi="Cambria" w:cs="Courier New"/>
          <w:sz w:val="24"/>
          <w:szCs w:val="24"/>
          <w:lang w:eastAsia="es-CO"/>
        </w:rPr>
        <w:t>npm -v</w:t>
      </w:r>
    </w:p>
    <w:tbl>
      <w:tblPr>
        <w:tblStyle w:val="TableNormal"/>
        <w:tblpPr w:leftFromText="141" w:rightFromText="141" w:horzAnchor="margin" w:tblpXSpec="center" w:tblpY="-585"/>
        <w:tblW w:w="1018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0"/>
        <w:gridCol w:w="6612"/>
        <w:gridCol w:w="1815"/>
      </w:tblGrid>
      <w:tr w:rsidR="00B45F90" w14:paraId="2D94441A" w14:textId="77777777" w:rsidTr="002C3C71">
        <w:trPr>
          <w:trHeight w:val="413"/>
        </w:trPr>
        <w:tc>
          <w:tcPr>
            <w:tcW w:w="1760" w:type="dxa"/>
            <w:vMerge w:val="restart"/>
          </w:tcPr>
          <w:p w14:paraId="721D26B9" w14:textId="77777777" w:rsidR="00B45F90" w:rsidRDefault="00B45F90" w:rsidP="002C3C71">
            <w:pPr>
              <w:pStyle w:val="TableParagraph"/>
              <w:spacing w:before="0"/>
              <w:ind w:left="75" w:right="-15"/>
              <w:rPr>
                <w:rFonts w:ascii="Times New Roman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5C07BC2" wp14:editId="5458AC53">
                  <wp:extent cx="1089025" cy="1089025"/>
                  <wp:effectExtent l="0" t="0" r="0" b="0"/>
                  <wp:docPr id="1139731224" name="Imagen 1" descr="Diagrama&#10;&#10;Descripción generada automáticamente,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iagrama&#10;&#10;Descripción generada automáticamente, Imag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2" w:type="dxa"/>
            <w:vMerge w:val="restart"/>
          </w:tcPr>
          <w:p w14:paraId="63638CE1" w14:textId="77777777" w:rsidR="00B45F90" w:rsidRDefault="00B45F90" w:rsidP="002C3C71">
            <w:pPr>
              <w:pStyle w:val="TableParagraph"/>
              <w:spacing w:before="265"/>
              <w:ind w:left="39" w:right="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SERVICIO</w:t>
            </w:r>
            <w:r>
              <w:rPr>
                <w:rFonts w:ascii="Cambria"/>
                <w:spacing w:val="-6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NACIONAL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DE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APRENDIZAJE</w:t>
            </w:r>
            <w:r>
              <w:rPr>
                <w:rFonts w:ascii="Cambria"/>
                <w:spacing w:val="-3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SENA</w:t>
            </w:r>
          </w:p>
          <w:p w14:paraId="7D206F5F" w14:textId="77777777" w:rsidR="00B45F90" w:rsidRDefault="00B45F90" w:rsidP="002C3C71">
            <w:pPr>
              <w:pStyle w:val="TableParagraph"/>
              <w:spacing w:before="268"/>
              <w:ind w:left="39"/>
              <w:jc w:val="center"/>
              <w:rPr>
                <w:spacing w:val="-6"/>
              </w:rPr>
            </w:pPr>
            <w:r>
              <w:t>MANUAL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INSTALACION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MOVIL</w:t>
            </w:r>
          </w:p>
          <w:p w14:paraId="605D9555" w14:textId="77777777" w:rsidR="00B45F90" w:rsidRDefault="00B45F90" w:rsidP="002C3C71">
            <w:pPr>
              <w:pStyle w:val="TableParagraph"/>
              <w:spacing w:before="268"/>
              <w:ind w:left="39"/>
              <w:jc w:val="center"/>
            </w:pPr>
            <w:r>
              <w:rPr>
                <w:spacing w:val="-6"/>
              </w:rPr>
              <w:t xml:space="preserve">VETERINARIA CIUDAD CANINA </w:t>
            </w:r>
          </w:p>
        </w:tc>
        <w:tc>
          <w:tcPr>
            <w:tcW w:w="1815" w:type="dxa"/>
          </w:tcPr>
          <w:p w14:paraId="0136C79B" w14:textId="77777777" w:rsidR="00B45F90" w:rsidRDefault="00B45F90" w:rsidP="002C3C71">
            <w:pPr>
              <w:pStyle w:val="TableParagraph"/>
              <w:spacing w:before="48"/>
              <w:rPr>
                <w:sz w:val="20"/>
              </w:rPr>
            </w:pPr>
            <w:r>
              <w:rPr>
                <w:spacing w:val="-2"/>
                <w:sz w:val="20"/>
              </w:rPr>
              <w:t>Versión:02</w:t>
            </w:r>
          </w:p>
        </w:tc>
      </w:tr>
      <w:tr w:rsidR="00B45F90" w14:paraId="797B2104" w14:textId="77777777" w:rsidTr="002C3C71">
        <w:trPr>
          <w:trHeight w:val="562"/>
        </w:trPr>
        <w:tc>
          <w:tcPr>
            <w:tcW w:w="1760" w:type="dxa"/>
            <w:vMerge/>
            <w:tcBorders>
              <w:top w:val="nil"/>
            </w:tcBorders>
          </w:tcPr>
          <w:p w14:paraId="2C05552A" w14:textId="77777777" w:rsidR="00B45F90" w:rsidRDefault="00B45F90" w:rsidP="002C3C71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63A108AE" w14:textId="77777777" w:rsidR="00B45F90" w:rsidRDefault="00B45F90" w:rsidP="002C3C71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33D6EA4B" w14:textId="77777777" w:rsidR="00B45F90" w:rsidRDefault="00B45F90" w:rsidP="002C3C7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Fecha:</w:t>
            </w:r>
          </w:p>
          <w:p w14:paraId="56E710C4" w14:textId="77777777" w:rsidR="00B45F90" w:rsidRDefault="00B45F90" w:rsidP="002C3C71">
            <w:pPr>
              <w:pStyle w:val="TableParagraph"/>
              <w:spacing w:before="37"/>
              <w:rPr>
                <w:sz w:val="20"/>
              </w:rPr>
            </w:pPr>
            <w:r>
              <w:rPr>
                <w:spacing w:val="-2"/>
                <w:sz w:val="20"/>
              </w:rPr>
              <w:t>13/05/2025</w:t>
            </w:r>
          </w:p>
        </w:tc>
      </w:tr>
      <w:tr w:rsidR="00B45F90" w14:paraId="22E4278A" w14:textId="77777777" w:rsidTr="002C3C71">
        <w:trPr>
          <w:trHeight w:val="279"/>
        </w:trPr>
        <w:tc>
          <w:tcPr>
            <w:tcW w:w="1760" w:type="dxa"/>
            <w:vMerge/>
            <w:tcBorders>
              <w:top w:val="nil"/>
            </w:tcBorders>
          </w:tcPr>
          <w:p w14:paraId="03AE934A" w14:textId="77777777" w:rsidR="00B45F90" w:rsidRDefault="00B45F90" w:rsidP="002C3C71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5B5522AC" w14:textId="77777777" w:rsidR="00B45F90" w:rsidRDefault="00B45F90" w:rsidP="002C3C71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6C200170" w14:textId="3004404F" w:rsidR="00B45F90" w:rsidRDefault="00B45F90" w:rsidP="002C3C7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Página</w:t>
            </w:r>
            <w:r>
              <w:rPr>
                <w:spacing w:val="-5"/>
                <w:sz w:val="20"/>
              </w:rPr>
              <w:t xml:space="preserve"> </w:t>
            </w:r>
            <w:r w:rsidR="00CC1CCA">
              <w:rPr>
                <w:spacing w:val="-10"/>
                <w:sz w:val="20"/>
              </w:rPr>
              <w:t>5</w:t>
            </w:r>
          </w:p>
        </w:tc>
      </w:tr>
    </w:tbl>
    <w:p w14:paraId="25CDAABB" w14:textId="77777777" w:rsidR="00B45F90" w:rsidRDefault="00B45F90" w:rsidP="00B4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</w:p>
    <w:p w14:paraId="5E1B9A5A" w14:textId="77777777" w:rsidR="00B45F90" w:rsidRPr="009C3EF0" w:rsidRDefault="00B45F90" w:rsidP="00B4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Deberías ver la versión instalada.</w:t>
      </w:r>
    </w:p>
    <w:p w14:paraId="63FD6767" w14:textId="77777777" w:rsidR="00B45F90" w:rsidRPr="00BB5B1F" w:rsidRDefault="00B45F90" w:rsidP="00B45F90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pict w14:anchorId="0D5C651D">
          <v:rect id="_x0000_i1033" style="width:0;height:1.5pt" o:hralign="center" o:hrstd="t" o:hr="t" fillcolor="#a0a0a0" stroked="f"/>
        </w:pict>
      </w:r>
    </w:p>
    <w:p w14:paraId="0B74CC2A" w14:textId="77777777" w:rsidR="00B45F90" w:rsidRPr="000A2118" w:rsidRDefault="00B45F90" w:rsidP="000A2118">
      <w:pPr>
        <w:pStyle w:val="Ttulo2"/>
        <w:rPr>
          <w:rFonts w:asciiTheme="minorHAnsi" w:hAnsiTheme="minorHAnsi"/>
          <w:b w:val="0"/>
          <w:bCs w:val="0"/>
          <w:sz w:val="22"/>
          <w:szCs w:val="22"/>
        </w:rPr>
      </w:pPr>
      <w:bookmarkStart w:id="25" w:name="_Toc198135378"/>
      <w:bookmarkStart w:id="26" w:name="_Toc198141120"/>
      <w:r w:rsidRPr="000A2118">
        <w:rPr>
          <w:rFonts w:asciiTheme="minorHAnsi" w:hAnsiTheme="minorHAnsi"/>
          <w:b w:val="0"/>
          <w:bCs w:val="0"/>
          <w:sz w:val="22"/>
          <w:szCs w:val="22"/>
        </w:rPr>
        <w:t>Instalación de Git</w:t>
      </w:r>
      <w:bookmarkEnd w:id="25"/>
      <w:bookmarkEnd w:id="26"/>
    </w:p>
    <w:p w14:paraId="1AC91065" w14:textId="77777777" w:rsidR="00B45F90" w:rsidRPr="009C3EF0" w:rsidRDefault="00B45F90" w:rsidP="00B45F9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Git se usa para clonar y gestionar el repositorio del proyecto desde GitHub.</w:t>
      </w:r>
    </w:p>
    <w:p w14:paraId="2E86C1D1" w14:textId="77777777" w:rsidR="00B45F90" w:rsidRPr="009C3EF0" w:rsidRDefault="00B45F90" w:rsidP="00B45F9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b/>
          <w:bCs/>
          <w:sz w:val="24"/>
          <w:szCs w:val="24"/>
          <w:lang w:eastAsia="es-CO"/>
        </w:rPr>
        <w:t>Pasos:</w:t>
      </w:r>
    </w:p>
    <w:p w14:paraId="02C64193" w14:textId="77777777" w:rsidR="00B45F90" w:rsidRPr="009C3EF0" w:rsidRDefault="00B45F90" w:rsidP="00B45F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Ir a: https://git-scm.com/</w:t>
      </w:r>
    </w:p>
    <w:p w14:paraId="0ACE654B" w14:textId="4845C866" w:rsidR="00B45F90" w:rsidRPr="009C3EF0" w:rsidRDefault="00B45F90" w:rsidP="00B45F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 xml:space="preserve">Descargar el instalador </w:t>
      </w: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para-Windows o</w:t>
      </w: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 xml:space="preserve"> el sistema correspondiente.</w:t>
      </w:r>
    </w:p>
    <w:p w14:paraId="2B10AD44" w14:textId="77777777" w:rsidR="00B45F90" w:rsidRPr="009C3EF0" w:rsidRDefault="00B45F90" w:rsidP="00B45F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Ejecutar el instalador.</w:t>
      </w:r>
    </w:p>
    <w:p w14:paraId="39D3CAF5" w14:textId="77777777" w:rsidR="00B45F90" w:rsidRPr="009C3EF0" w:rsidRDefault="00B45F90" w:rsidP="00B45F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Dejar las opciones por defecto y finalizar la instalación.</w:t>
      </w:r>
    </w:p>
    <w:p w14:paraId="0D1DEB9E" w14:textId="77777777" w:rsidR="00B45F90" w:rsidRPr="009C3EF0" w:rsidRDefault="00B45F90" w:rsidP="00B45F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Verificar desde la terminal</w:t>
      </w:r>
      <w:r w:rsidRPr="00BB5B1F">
        <w:rPr>
          <w:rFonts w:ascii="Cambria" w:eastAsia="Times New Roman" w:hAnsi="Cambria" w:cs="Times New Roman"/>
          <w:sz w:val="24"/>
          <w:szCs w:val="24"/>
          <w:lang w:eastAsia="es-CO"/>
        </w:rPr>
        <w:t xml:space="preserve"> o PowerShell</w:t>
      </w: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:</w:t>
      </w:r>
    </w:p>
    <w:p w14:paraId="4FE4B6A8" w14:textId="77777777" w:rsidR="00B45F90" w:rsidRPr="00BB5B1F" w:rsidRDefault="00B45F90" w:rsidP="00B4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" w:eastAsia="Times New Roman" w:hAnsi="Cambria" w:cs="Courier New"/>
          <w:sz w:val="24"/>
          <w:szCs w:val="24"/>
          <w:lang w:eastAsia="es-CO"/>
        </w:rPr>
      </w:pPr>
      <w:r w:rsidRPr="009C3EF0">
        <w:rPr>
          <w:rFonts w:ascii="Cambria" w:eastAsia="Times New Roman" w:hAnsi="Cambria" w:cs="Courier New"/>
          <w:sz w:val="24"/>
          <w:szCs w:val="24"/>
          <w:lang w:eastAsia="es-CO"/>
        </w:rPr>
        <w:t xml:space="preserve">git </w:t>
      </w:r>
      <w:r w:rsidRPr="00BB5B1F">
        <w:rPr>
          <w:rFonts w:ascii="Cambria" w:eastAsia="Times New Roman" w:hAnsi="Cambria" w:cs="Courier New"/>
          <w:sz w:val="24"/>
          <w:szCs w:val="24"/>
          <w:lang w:eastAsia="es-CO"/>
        </w:rPr>
        <w:t>–</w:t>
      </w:r>
      <w:r w:rsidRPr="009C3EF0">
        <w:rPr>
          <w:rFonts w:ascii="Cambria" w:eastAsia="Times New Roman" w:hAnsi="Cambria" w:cs="Courier New"/>
          <w:sz w:val="24"/>
          <w:szCs w:val="24"/>
          <w:lang w:eastAsia="es-CO"/>
        </w:rPr>
        <w:t>version</w:t>
      </w:r>
    </w:p>
    <w:p w14:paraId="144035F5" w14:textId="77777777" w:rsidR="00B45F90" w:rsidRPr="00BB5B1F" w:rsidRDefault="00B45F90" w:rsidP="00B4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4"/>
          <w:szCs w:val="24"/>
          <w:lang w:eastAsia="es-CO"/>
        </w:rPr>
      </w:pPr>
    </w:p>
    <w:p w14:paraId="7E62B332" w14:textId="77777777" w:rsidR="00B45F90" w:rsidRPr="00BB5B1F" w:rsidRDefault="00B45F90" w:rsidP="00B45F90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pict w14:anchorId="2C9FD2D1">
          <v:rect id="_x0000_i1034" style="width:0;height:1.5pt" o:hralign="center" o:hrstd="t" o:hr="t" fillcolor="#a0a0a0" stroked="f"/>
        </w:pict>
      </w:r>
    </w:p>
    <w:p w14:paraId="2B817209" w14:textId="77777777" w:rsidR="00B45F90" w:rsidRPr="000A2118" w:rsidRDefault="00B45F90" w:rsidP="000A2118">
      <w:pPr>
        <w:pStyle w:val="Ttulo2"/>
        <w:rPr>
          <w:rFonts w:asciiTheme="minorHAnsi" w:hAnsiTheme="minorHAnsi"/>
          <w:b w:val="0"/>
          <w:bCs w:val="0"/>
          <w:sz w:val="22"/>
          <w:szCs w:val="22"/>
        </w:rPr>
      </w:pPr>
      <w:bookmarkStart w:id="27" w:name="_Toc198135379"/>
      <w:bookmarkStart w:id="28" w:name="_Toc198141121"/>
      <w:r w:rsidRPr="000A2118">
        <w:rPr>
          <w:rFonts w:asciiTheme="minorHAnsi" w:hAnsiTheme="minorHAnsi"/>
          <w:b w:val="0"/>
          <w:bCs w:val="0"/>
          <w:sz w:val="22"/>
          <w:szCs w:val="22"/>
        </w:rPr>
        <w:t>Instalación de Visual Studio Code</w:t>
      </w:r>
      <w:bookmarkEnd w:id="27"/>
      <w:bookmarkEnd w:id="28"/>
    </w:p>
    <w:p w14:paraId="20009A43" w14:textId="77777777" w:rsidR="00B45F90" w:rsidRPr="009C3EF0" w:rsidRDefault="00B45F90" w:rsidP="00B45F9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Editor de código recomendado para el desarrollo.</w:t>
      </w:r>
    </w:p>
    <w:p w14:paraId="522AD1C2" w14:textId="77777777" w:rsidR="00B45F90" w:rsidRPr="009C3EF0" w:rsidRDefault="00B45F90" w:rsidP="00B45F9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b/>
          <w:bCs/>
          <w:sz w:val="24"/>
          <w:szCs w:val="24"/>
          <w:lang w:eastAsia="es-CO"/>
        </w:rPr>
        <w:t>Pasos:</w:t>
      </w:r>
    </w:p>
    <w:p w14:paraId="4FBDDC03" w14:textId="77777777" w:rsidR="00B45F90" w:rsidRPr="009C3EF0" w:rsidRDefault="00B45F90" w:rsidP="00B45F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Ir a: https://code.visualstudio.com/</w:t>
      </w:r>
    </w:p>
    <w:p w14:paraId="41AE4571" w14:textId="77777777" w:rsidR="00B45F90" w:rsidRPr="009C3EF0" w:rsidRDefault="00B45F90" w:rsidP="00B45F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Descargar y ejecutar el instalador.</w:t>
      </w:r>
    </w:p>
    <w:p w14:paraId="55AADE89" w14:textId="77777777" w:rsidR="00B45F90" w:rsidRPr="009C3EF0" w:rsidRDefault="00B45F90" w:rsidP="00B45F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Instalar las siguientes extensiones desde el Marketplace:</w:t>
      </w:r>
    </w:p>
    <w:p w14:paraId="1728097C" w14:textId="77777777" w:rsidR="00B45F90" w:rsidRPr="009C3EF0" w:rsidRDefault="00B45F90" w:rsidP="00B45F9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ESLint</w:t>
      </w:r>
    </w:p>
    <w:p w14:paraId="102509A1" w14:textId="450F0018" w:rsidR="00B45F90" w:rsidRPr="009C3EF0" w:rsidRDefault="00B45F90" w:rsidP="00B45F9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Prettier</w:t>
      </w:r>
    </w:p>
    <w:p w14:paraId="77EF16DD" w14:textId="77777777" w:rsidR="00B45F90" w:rsidRPr="009C3EF0" w:rsidRDefault="00B45F90" w:rsidP="00B45F9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MySQL</w:t>
      </w:r>
    </w:p>
    <w:p w14:paraId="2A4D1106" w14:textId="77777777" w:rsidR="00B45F90" w:rsidRPr="009C3EF0" w:rsidRDefault="00B45F90" w:rsidP="00B45F9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Thunder Client (opcional para probar API)</w:t>
      </w:r>
    </w:p>
    <w:p w14:paraId="6992ED04" w14:textId="77777777" w:rsidR="00B45F90" w:rsidRDefault="00B45F90" w:rsidP="00B45F90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pict w14:anchorId="0A676822">
          <v:rect id="_x0000_i1035" style="width:0;height:1.5pt" o:hralign="center" o:hrstd="t" o:hr="t" fillcolor="#a0a0a0" stroked="f"/>
        </w:pict>
      </w:r>
    </w:p>
    <w:p w14:paraId="7BBCE6F6" w14:textId="77777777" w:rsidR="00CC1CCA" w:rsidRDefault="00CC1CCA" w:rsidP="00B45F90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</w:p>
    <w:p w14:paraId="1A5D6F84" w14:textId="77777777" w:rsidR="00CC1CCA" w:rsidRDefault="00CC1CCA" w:rsidP="00B45F90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</w:p>
    <w:p w14:paraId="494E8A13" w14:textId="77777777" w:rsidR="00CC1CCA" w:rsidRDefault="00CC1CCA" w:rsidP="00B45F90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</w:p>
    <w:tbl>
      <w:tblPr>
        <w:tblStyle w:val="TableNormal"/>
        <w:tblpPr w:leftFromText="141" w:rightFromText="141" w:horzAnchor="margin" w:tblpXSpec="center" w:tblpY="-585"/>
        <w:tblW w:w="1018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0"/>
        <w:gridCol w:w="6612"/>
        <w:gridCol w:w="1815"/>
      </w:tblGrid>
      <w:tr w:rsidR="00CC1CCA" w14:paraId="5585381E" w14:textId="77777777" w:rsidTr="002C3C71">
        <w:trPr>
          <w:trHeight w:val="413"/>
        </w:trPr>
        <w:tc>
          <w:tcPr>
            <w:tcW w:w="1760" w:type="dxa"/>
            <w:vMerge w:val="restart"/>
          </w:tcPr>
          <w:p w14:paraId="4ECAF882" w14:textId="77777777" w:rsidR="00CC1CCA" w:rsidRDefault="00CC1CCA" w:rsidP="002C3C71">
            <w:pPr>
              <w:pStyle w:val="TableParagraph"/>
              <w:spacing w:before="0"/>
              <w:ind w:left="75" w:right="-15"/>
              <w:rPr>
                <w:rFonts w:ascii="Times New Roman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9DADBFD" wp14:editId="6C364AA8">
                  <wp:extent cx="1089025" cy="1089025"/>
                  <wp:effectExtent l="0" t="0" r="0" b="0"/>
                  <wp:docPr id="2048168640" name="Imagen 1" descr="Diagrama&#10;&#10;Descripción generada automáticamente,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iagrama&#10;&#10;Descripción generada automáticamente, Imag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2" w:type="dxa"/>
            <w:vMerge w:val="restart"/>
          </w:tcPr>
          <w:p w14:paraId="5BAC7C33" w14:textId="77777777" w:rsidR="00CC1CCA" w:rsidRDefault="00CC1CCA" w:rsidP="002C3C71">
            <w:pPr>
              <w:pStyle w:val="TableParagraph"/>
              <w:spacing w:before="265"/>
              <w:ind w:left="39" w:right="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SERVICIO</w:t>
            </w:r>
            <w:r>
              <w:rPr>
                <w:rFonts w:ascii="Cambria"/>
                <w:spacing w:val="-6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NACIONAL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DE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APRENDIZAJE</w:t>
            </w:r>
            <w:r>
              <w:rPr>
                <w:rFonts w:ascii="Cambria"/>
                <w:spacing w:val="-3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SENA</w:t>
            </w:r>
          </w:p>
          <w:p w14:paraId="03259CBA" w14:textId="77777777" w:rsidR="00CC1CCA" w:rsidRDefault="00CC1CCA" w:rsidP="002C3C71">
            <w:pPr>
              <w:pStyle w:val="TableParagraph"/>
              <w:spacing w:before="268"/>
              <w:ind w:left="39"/>
              <w:jc w:val="center"/>
              <w:rPr>
                <w:spacing w:val="-6"/>
              </w:rPr>
            </w:pPr>
            <w:r>
              <w:t>MANUAL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INSTALACION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WEB</w:t>
            </w:r>
          </w:p>
          <w:p w14:paraId="54FA4A22" w14:textId="77777777" w:rsidR="00CC1CCA" w:rsidRDefault="00CC1CCA" w:rsidP="002C3C71">
            <w:pPr>
              <w:pStyle w:val="TableParagraph"/>
              <w:spacing w:before="268"/>
              <w:ind w:left="39"/>
              <w:jc w:val="center"/>
            </w:pPr>
            <w:r>
              <w:rPr>
                <w:spacing w:val="-6"/>
              </w:rPr>
              <w:t xml:space="preserve">VETERINARIA CIUDAD CANINA </w:t>
            </w:r>
          </w:p>
        </w:tc>
        <w:tc>
          <w:tcPr>
            <w:tcW w:w="1815" w:type="dxa"/>
          </w:tcPr>
          <w:p w14:paraId="20FAEDE5" w14:textId="77777777" w:rsidR="00CC1CCA" w:rsidRDefault="00CC1CCA" w:rsidP="002C3C71">
            <w:pPr>
              <w:pStyle w:val="TableParagraph"/>
              <w:spacing w:before="48"/>
              <w:rPr>
                <w:sz w:val="20"/>
              </w:rPr>
            </w:pPr>
            <w:r>
              <w:rPr>
                <w:spacing w:val="-2"/>
                <w:sz w:val="20"/>
              </w:rPr>
              <w:t>Versión:02</w:t>
            </w:r>
          </w:p>
        </w:tc>
      </w:tr>
      <w:tr w:rsidR="00CC1CCA" w14:paraId="122B1612" w14:textId="77777777" w:rsidTr="002C3C71">
        <w:trPr>
          <w:trHeight w:val="562"/>
        </w:trPr>
        <w:tc>
          <w:tcPr>
            <w:tcW w:w="1760" w:type="dxa"/>
            <w:vMerge/>
            <w:tcBorders>
              <w:top w:val="nil"/>
            </w:tcBorders>
          </w:tcPr>
          <w:p w14:paraId="72C6AD23" w14:textId="77777777" w:rsidR="00CC1CCA" w:rsidRDefault="00CC1CCA" w:rsidP="002C3C71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4AED1A8A" w14:textId="77777777" w:rsidR="00CC1CCA" w:rsidRDefault="00CC1CCA" w:rsidP="002C3C71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051FFFAC" w14:textId="77777777" w:rsidR="00CC1CCA" w:rsidRDefault="00CC1CCA" w:rsidP="002C3C7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Fecha:</w:t>
            </w:r>
          </w:p>
          <w:p w14:paraId="37A00D4D" w14:textId="77777777" w:rsidR="00CC1CCA" w:rsidRDefault="00CC1CCA" w:rsidP="002C3C71">
            <w:pPr>
              <w:pStyle w:val="TableParagraph"/>
              <w:spacing w:before="37"/>
              <w:rPr>
                <w:sz w:val="20"/>
              </w:rPr>
            </w:pPr>
            <w:r>
              <w:rPr>
                <w:spacing w:val="-2"/>
                <w:sz w:val="20"/>
              </w:rPr>
              <w:t>13/05/2025</w:t>
            </w:r>
          </w:p>
        </w:tc>
      </w:tr>
      <w:tr w:rsidR="00CC1CCA" w14:paraId="7B92CD4C" w14:textId="77777777" w:rsidTr="002C3C71">
        <w:trPr>
          <w:trHeight w:val="279"/>
        </w:trPr>
        <w:tc>
          <w:tcPr>
            <w:tcW w:w="1760" w:type="dxa"/>
            <w:vMerge/>
            <w:tcBorders>
              <w:top w:val="nil"/>
            </w:tcBorders>
          </w:tcPr>
          <w:p w14:paraId="19FA74E0" w14:textId="77777777" w:rsidR="00CC1CCA" w:rsidRDefault="00CC1CCA" w:rsidP="002C3C71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38628207" w14:textId="77777777" w:rsidR="00CC1CCA" w:rsidRDefault="00CC1CCA" w:rsidP="002C3C71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3623196A" w14:textId="665E37FA" w:rsidR="00CC1CCA" w:rsidRDefault="00CC1CCA" w:rsidP="002C3C7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Página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</w:tbl>
    <w:p w14:paraId="106D1096" w14:textId="77777777" w:rsidR="00CC1CCA" w:rsidRPr="00BB5B1F" w:rsidRDefault="00CC1CCA" w:rsidP="00B45F90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</w:p>
    <w:p w14:paraId="449BAA7D" w14:textId="77777777" w:rsidR="00B45F90" w:rsidRPr="000A2118" w:rsidRDefault="00B45F90" w:rsidP="000A2118">
      <w:pPr>
        <w:pStyle w:val="Ttulo2"/>
        <w:rPr>
          <w:rFonts w:asciiTheme="minorHAnsi" w:hAnsiTheme="minorHAnsi"/>
          <w:b w:val="0"/>
          <w:bCs w:val="0"/>
          <w:sz w:val="22"/>
          <w:szCs w:val="22"/>
        </w:rPr>
      </w:pPr>
      <w:bookmarkStart w:id="29" w:name="_Toc198135380"/>
      <w:bookmarkStart w:id="30" w:name="_Toc198141122"/>
      <w:r w:rsidRPr="000A2118">
        <w:rPr>
          <w:rFonts w:asciiTheme="minorHAnsi" w:hAnsiTheme="minorHAnsi"/>
          <w:b w:val="0"/>
          <w:bCs w:val="0"/>
          <w:sz w:val="22"/>
          <w:szCs w:val="22"/>
        </w:rPr>
        <w:t>Instalación de MySQL y MySQL Workbench</w:t>
      </w:r>
      <w:bookmarkEnd w:id="29"/>
      <w:bookmarkEnd w:id="30"/>
    </w:p>
    <w:p w14:paraId="22E856CD" w14:textId="77777777" w:rsidR="00B45F90" w:rsidRPr="009C3EF0" w:rsidRDefault="00B45F90" w:rsidP="00B45F9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Base de datos relacional usada por el sistema.</w:t>
      </w:r>
    </w:p>
    <w:p w14:paraId="4656C4B3" w14:textId="77777777" w:rsidR="00B45F90" w:rsidRDefault="00B45F90" w:rsidP="00B45F9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b/>
          <w:bCs/>
          <w:sz w:val="24"/>
          <w:szCs w:val="24"/>
          <w:lang w:eastAsia="es-CO"/>
        </w:rPr>
        <w:t>Pasos:</w:t>
      </w:r>
    </w:p>
    <w:p w14:paraId="17B6C1EA" w14:textId="77777777" w:rsidR="00B45F90" w:rsidRPr="009C3EF0" w:rsidRDefault="00B45F90" w:rsidP="00B45F9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</w:p>
    <w:p w14:paraId="5939F15E" w14:textId="77777777" w:rsidR="00B45F90" w:rsidRPr="009C3EF0" w:rsidRDefault="00B45F90" w:rsidP="00B45F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Ir a: https://dev.mysql.com/downloads/installer/</w:t>
      </w:r>
    </w:p>
    <w:p w14:paraId="1EED884E" w14:textId="77777777" w:rsidR="00B45F90" w:rsidRPr="009C3EF0" w:rsidRDefault="00B45F90" w:rsidP="00B45F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Descargar el instalador completo (MySQL Installer - Full).</w:t>
      </w:r>
    </w:p>
    <w:p w14:paraId="1992D40E" w14:textId="77777777" w:rsidR="00B45F90" w:rsidRPr="009C3EF0" w:rsidRDefault="00B45F90" w:rsidP="00B45F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Durante la instalación, seleccionar:</w:t>
      </w:r>
    </w:p>
    <w:p w14:paraId="30DDEE02" w14:textId="77777777" w:rsidR="00B45F90" w:rsidRPr="009C3EF0" w:rsidRDefault="00B45F90" w:rsidP="00B45F9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MySQL Server</w:t>
      </w:r>
    </w:p>
    <w:p w14:paraId="4D00A329" w14:textId="77777777" w:rsidR="00B45F90" w:rsidRPr="009C3EF0" w:rsidRDefault="00B45F90" w:rsidP="00B45F9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MySQL Workbench</w:t>
      </w:r>
    </w:p>
    <w:p w14:paraId="2C802CF8" w14:textId="77777777" w:rsidR="00B45F90" w:rsidRPr="009C3EF0" w:rsidRDefault="00B45F90" w:rsidP="00B45F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 xml:space="preserve">Asignar una contraseña para el usuario </w:t>
      </w:r>
      <w:r w:rsidRPr="009C3EF0">
        <w:rPr>
          <w:rFonts w:ascii="Cambria" w:eastAsia="Times New Roman" w:hAnsi="Cambria" w:cs="Courier New"/>
          <w:sz w:val="24"/>
          <w:szCs w:val="24"/>
          <w:lang w:eastAsia="es-CO"/>
        </w:rPr>
        <w:t>root</w:t>
      </w: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 xml:space="preserve"> (anótala).</w:t>
      </w:r>
    </w:p>
    <w:p w14:paraId="4C49EE19" w14:textId="77777777" w:rsidR="00B45F90" w:rsidRPr="009C3EF0" w:rsidRDefault="00B45F90" w:rsidP="00B45F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Completar la instalación.</w:t>
      </w:r>
    </w:p>
    <w:p w14:paraId="4B402446" w14:textId="77777777" w:rsidR="00B45F90" w:rsidRPr="009C3EF0" w:rsidRDefault="00B45F90" w:rsidP="00B45F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Verificar que MySQL esté corriendo:</w:t>
      </w:r>
    </w:p>
    <w:p w14:paraId="76BC808C" w14:textId="77777777" w:rsidR="00B45F90" w:rsidRPr="009C3EF0" w:rsidRDefault="00B45F90" w:rsidP="00B45F9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 xml:space="preserve">Abre </w:t>
      </w:r>
      <w:r w:rsidRPr="009C3EF0">
        <w:rPr>
          <w:rFonts w:ascii="Cambria" w:eastAsia="Times New Roman" w:hAnsi="Cambria" w:cs="Courier New"/>
          <w:sz w:val="24"/>
          <w:szCs w:val="24"/>
          <w:lang w:eastAsia="es-CO"/>
        </w:rPr>
        <w:t>services.msc</w:t>
      </w: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 xml:space="preserve"> y busca </w:t>
      </w:r>
      <w:r w:rsidRPr="009C3EF0">
        <w:rPr>
          <w:rFonts w:ascii="Cambria" w:eastAsia="Times New Roman" w:hAnsi="Cambria" w:cs="Times New Roman"/>
          <w:b/>
          <w:bCs/>
          <w:sz w:val="24"/>
          <w:szCs w:val="24"/>
          <w:lang w:eastAsia="es-CO"/>
        </w:rPr>
        <w:t>MySQL80</w:t>
      </w: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.</w:t>
      </w:r>
    </w:p>
    <w:p w14:paraId="389C6303" w14:textId="77777777" w:rsidR="00B45F90" w:rsidRPr="009C3EF0" w:rsidRDefault="00B45F90" w:rsidP="00B45F9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Asegúrate de que está en estado "En ejecución".</w:t>
      </w:r>
    </w:p>
    <w:p w14:paraId="628F3025" w14:textId="77777777" w:rsidR="00B45F90" w:rsidRPr="00BB5B1F" w:rsidRDefault="00B45F90" w:rsidP="00B45F90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pict w14:anchorId="3C12896A">
          <v:rect id="_x0000_i1036" style="width:0;height:1.5pt" o:hralign="center" o:hrstd="t" o:hr="t" fillcolor="#a0a0a0" stroked="f"/>
        </w:pict>
      </w:r>
    </w:p>
    <w:p w14:paraId="1A0A9586" w14:textId="7CCD1956" w:rsidR="00B45F90" w:rsidRDefault="00B45F90" w:rsidP="00B45F90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</w:p>
    <w:p w14:paraId="53999BF9" w14:textId="77777777" w:rsidR="00B45F90" w:rsidRPr="000A2118" w:rsidRDefault="00B45F90" w:rsidP="000A2118">
      <w:pPr>
        <w:pStyle w:val="Ttulo2"/>
        <w:rPr>
          <w:rFonts w:asciiTheme="minorHAnsi" w:hAnsiTheme="minorHAnsi"/>
          <w:b w:val="0"/>
          <w:bCs w:val="0"/>
          <w:sz w:val="22"/>
          <w:szCs w:val="22"/>
          <w:lang w:eastAsia="es-CO"/>
        </w:rPr>
      </w:pPr>
    </w:p>
    <w:p w14:paraId="619BC1BF" w14:textId="77777777" w:rsidR="00B45F90" w:rsidRPr="000A2118" w:rsidRDefault="00B45F90" w:rsidP="000A2118">
      <w:pPr>
        <w:pStyle w:val="Ttulo2"/>
        <w:rPr>
          <w:rFonts w:asciiTheme="minorHAnsi" w:hAnsiTheme="minorHAnsi"/>
          <w:b w:val="0"/>
          <w:bCs w:val="0"/>
          <w:sz w:val="22"/>
          <w:szCs w:val="22"/>
        </w:rPr>
      </w:pPr>
      <w:bookmarkStart w:id="31" w:name="_Toc198135383"/>
      <w:bookmarkStart w:id="32" w:name="_Toc198141123"/>
      <w:r w:rsidRPr="000A2118">
        <w:rPr>
          <w:rFonts w:asciiTheme="minorHAnsi" w:hAnsiTheme="minorHAnsi"/>
          <w:b w:val="0"/>
          <w:bCs w:val="0"/>
          <w:sz w:val="22"/>
          <w:szCs w:val="22"/>
        </w:rPr>
        <w:t>Instalación de ngrok</w:t>
      </w:r>
      <w:bookmarkEnd w:id="31"/>
      <w:bookmarkEnd w:id="32"/>
    </w:p>
    <w:p w14:paraId="2F64A98F" w14:textId="77777777" w:rsidR="00B45F90" w:rsidRPr="009C3EF0" w:rsidRDefault="00B45F90" w:rsidP="00B45F9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s-CO"/>
        </w:rPr>
      </w:pPr>
      <w:r w:rsidRPr="009C3EF0">
        <w:rPr>
          <w:rFonts w:ascii="Cambria" w:eastAsia="Times New Roman" w:hAnsi="Cambria" w:cs="Times New Roman"/>
          <w:lang w:eastAsia="es-CO"/>
        </w:rPr>
        <w:t xml:space="preserve">Permite exponer el backend en localhost </w:t>
      </w:r>
      <w:proofErr w:type="gramStart"/>
      <w:r w:rsidRPr="009C3EF0">
        <w:rPr>
          <w:rFonts w:ascii="Cambria" w:eastAsia="Times New Roman" w:hAnsi="Cambria" w:cs="Times New Roman"/>
          <w:lang w:eastAsia="es-CO"/>
        </w:rPr>
        <w:t>a</w:t>
      </w:r>
      <w:proofErr w:type="gramEnd"/>
      <w:r w:rsidRPr="009C3EF0">
        <w:rPr>
          <w:rFonts w:ascii="Cambria" w:eastAsia="Times New Roman" w:hAnsi="Cambria" w:cs="Times New Roman"/>
          <w:lang w:eastAsia="es-CO"/>
        </w:rPr>
        <w:t xml:space="preserve"> internet para que pueda ser accedido</w:t>
      </w:r>
      <w:r w:rsidRPr="00B45F90">
        <w:rPr>
          <w:rFonts w:ascii="Cambria" w:eastAsia="Times New Roman" w:hAnsi="Cambria" w:cs="Times New Roman"/>
          <w:lang w:eastAsia="es-CO"/>
        </w:rPr>
        <w:t xml:space="preserve"> desde el frontend</w:t>
      </w:r>
    </w:p>
    <w:p w14:paraId="43C99F60" w14:textId="77777777" w:rsidR="00B45F90" w:rsidRPr="009C3EF0" w:rsidRDefault="00B45F90" w:rsidP="00B45F9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s-CO"/>
        </w:rPr>
      </w:pPr>
      <w:r w:rsidRPr="009C3EF0">
        <w:rPr>
          <w:rFonts w:ascii="Cambria" w:eastAsia="Times New Roman" w:hAnsi="Cambria" w:cs="Times New Roman"/>
          <w:b/>
          <w:bCs/>
          <w:lang w:eastAsia="es-CO"/>
        </w:rPr>
        <w:t>Pasos:</w:t>
      </w:r>
    </w:p>
    <w:p w14:paraId="28F40A35" w14:textId="77777777" w:rsidR="00B45F90" w:rsidRPr="009C3EF0" w:rsidRDefault="00B45F90" w:rsidP="00B45F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s-CO"/>
        </w:rPr>
      </w:pPr>
      <w:r w:rsidRPr="009C3EF0">
        <w:rPr>
          <w:rFonts w:ascii="Cambria" w:eastAsia="Times New Roman" w:hAnsi="Cambria" w:cs="Times New Roman"/>
          <w:lang w:eastAsia="es-CO"/>
        </w:rPr>
        <w:t>Abrir terminal.</w:t>
      </w:r>
    </w:p>
    <w:p w14:paraId="35384F0C" w14:textId="77777777" w:rsidR="00B45F90" w:rsidRPr="009C3EF0" w:rsidRDefault="00B45F90" w:rsidP="00B45F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s-CO"/>
        </w:rPr>
      </w:pPr>
      <w:r w:rsidRPr="009C3EF0">
        <w:rPr>
          <w:rFonts w:ascii="Cambria" w:eastAsia="Times New Roman" w:hAnsi="Cambria" w:cs="Times New Roman"/>
          <w:lang w:eastAsia="es-CO"/>
        </w:rPr>
        <w:t>Ejecutar:</w:t>
      </w:r>
    </w:p>
    <w:p w14:paraId="4C3D5740" w14:textId="77777777" w:rsidR="00B45F90" w:rsidRPr="009C3EF0" w:rsidRDefault="00B45F90" w:rsidP="00B4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" w:eastAsia="Times New Roman" w:hAnsi="Cambria" w:cs="Courier New"/>
          <w:lang w:eastAsia="es-CO"/>
        </w:rPr>
      </w:pPr>
      <w:r w:rsidRPr="009C3EF0">
        <w:rPr>
          <w:rFonts w:ascii="Cambria" w:eastAsia="Times New Roman" w:hAnsi="Cambria" w:cs="Courier New"/>
          <w:lang w:eastAsia="es-CO"/>
        </w:rPr>
        <w:t>npm install -g ngrok</w:t>
      </w:r>
    </w:p>
    <w:p w14:paraId="68490E8F" w14:textId="77777777" w:rsidR="00B45F90" w:rsidRPr="009C3EF0" w:rsidRDefault="00B45F90" w:rsidP="00B45F9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s-CO"/>
        </w:rPr>
      </w:pPr>
      <w:r w:rsidRPr="009C3EF0">
        <w:rPr>
          <w:rFonts w:ascii="Cambria" w:eastAsia="Times New Roman" w:hAnsi="Cambria" w:cs="Times New Roman"/>
          <w:lang w:eastAsia="es-CO"/>
        </w:rPr>
        <w:t>Estas herramientas deben instalarse en el orden sugerido y comprobar que funcionen correctamente para garantizar que el sistema pueda ejecutarse sin errores.</w:t>
      </w:r>
    </w:p>
    <w:p w14:paraId="3D5F8100" w14:textId="77777777" w:rsidR="00B45F90" w:rsidRDefault="00B45F90"/>
    <w:p w14:paraId="34885541" w14:textId="1C435470" w:rsidR="00E04757" w:rsidRPr="000A2118" w:rsidRDefault="00CC1CCA" w:rsidP="000A2118">
      <w:pPr>
        <w:pStyle w:val="Ttulo1"/>
        <w:rPr>
          <w:color w:val="1F497D" w:themeColor="text2"/>
        </w:rPr>
      </w:pPr>
      <w:bookmarkStart w:id="33" w:name="_Toc197934499"/>
      <w:bookmarkStart w:id="34" w:name="_Toc6178"/>
      <w:bookmarkStart w:id="35" w:name="_Toc27029"/>
      <w:bookmarkStart w:id="36" w:name="_Toc11531"/>
      <w:bookmarkStart w:id="37" w:name="_Toc198105241"/>
      <w:bookmarkStart w:id="38" w:name="_Toc198141124"/>
      <w:r>
        <w:rPr>
          <w:rStyle w:val="fadeinm1hgl8"/>
          <w:rFonts w:asciiTheme="minorHAnsi" w:hAnsiTheme="minorHAnsi"/>
          <w:color w:val="1F497D" w:themeColor="text2"/>
          <w:sz w:val="24"/>
          <w:szCs w:val="24"/>
        </w:rPr>
        <w:lastRenderedPageBreak/>
        <w:t>5</w:t>
      </w:r>
      <w:r w:rsidR="00000000" w:rsidRPr="000A2118">
        <w:rPr>
          <w:rStyle w:val="fadeinm1hgl8"/>
          <w:rFonts w:asciiTheme="minorHAnsi" w:hAnsiTheme="minorHAnsi"/>
          <w:color w:val="1F497D" w:themeColor="text2"/>
          <w:sz w:val="24"/>
          <w:szCs w:val="24"/>
        </w:rPr>
        <w:t>. Estructura de Archivos</w:t>
      </w:r>
      <w:bookmarkEnd w:id="33"/>
      <w:bookmarkEnd w:id="34"/>
      <w:bookmarkEnd w:id="35"/>
      <w:bookmarkEnd w:id="36"/>
      <w:bookmarkEnd w:id="37"/>
      <w:bookmarkEnd w:id="38"/>
    </w:p>
    <w:p w14:paraId="6D3B77ED" w14:textId="77777777" w:rsidR="00E04757" w:rsidRDefault="00000000">
      <w:pPr>
        <w:pStyle w:val="HTMLconformatoprevio"/>
        <w:rPr>
          <w:rStyle w:val="CdigoHTML"/>
          <w:rFonts w:asciiTheme="minorHAnsi" w:eastAsiaTheme="majorEastAsia" w:hAnsiTheme="minorHAnsi"/>
          <w:sz w:val="22"/>
          <w:szCs w:val="22"/>
        </w:rPr>
      </w:pPr>
      <w:r>
        <w:rPr>
          <w:rStyle w:val="CdigoHTML"/>
          <w:rFonts w:asciiTheme="minorHAnsi" w:eastAsiaTheme="majorEastAsia" w:hAnsiTheme="minorHAnsi"/>
          <w:sz w:val="22"/>
          <w:szCs w:val="22"/>
        </w:rPr>
        <w:t>JAME/</w:t>
      </w:r>
    </w:p>
    <w:p w14:paraId="1D74ACB8" w14:textId="77777777" w:rsidR="00E04757" w:rsidRDefault="00000000">
      <w:pPr>
        <w:pStyle w:val="HTMLconformatoprevio"/>
        <w:rPr>
          <w:rStyle w:val="CdigoHTML"/>
          <w:rFonts w:asciiTheme="minorHAnsi" w:eastAsiaTheme="majorEastAsia" w:hAnsiTheme="minorHAnsi"/>
          <w:sz w:val="22"/>
          <w:szCs w:val="22"/>
        </w:rPr>
      </w:pPr>
      <w:r>
        <w:rPr>
          <w:rStyle w:val="CdigoHTML"/>
          <w:rFonts w:asciiTheme="minorHAnsi" w:eastAsiaTheme="majorEastAsia" w:hAnsiTheme="minorHAnsi"/>
          <w:sz w:val="22"/>
          <w:szCs w:val="22"/>
        </w:rPr>
        <w:t>│</w:t>
      </w:r>
    </w:p>
    <w:p w14:paraId="2012DECB" w14:textId="77777777" w:rsidR="00E04757" w:rsidRDefault="00000000">
      <w:pPr>
        <w:pStyle w:val="HTMLconformatoprevio"/>
        <w:rPr>
          <w:rStyle w:val="CdigoHTML"/>
          <w:rFonts w:asciiTheme="minorHAnsi" w:eastAsiaTheme="majorEastAsia" w:hAnsiTheme="minorHAnsi"/>
          <w:sz w:val="22"/>
          <w:szCs w:val="22"/>
        </w:rPr>
      </w:pPr>
      <w:r>
        <w:rPr>
          <w:rStyle w:val="CdigoHTML"/>
          <w:rFonts w:asciiTheme="minorHAnsi" w:eastAsiaTheme="majorEastAsia" w:hAnsiTheme="minorHAnsi"/>
          <w:sz w:val="22"/>
          <w:szCs w:val="22"/>
        </w:rPr>
        <w:t>├── back/                 # Backend API</w:t>
      </w:r>
    </w:p>
    <w:p w14:paraId="0EF9E452" w14:textId="77777777" w:rsidR="00E04757" w:rsidRDefault="00000000">
      <w:pPr>
        <w:pStyle w:val="HTMLconformatoprevio"/>
        <w:rPr>
          <w:rStyle w:val="CdigoHTML"/>
          <w:rFonts w:asciiTheme="minorHAnsi" w:eastAsiaTheme="majorEastAsia" w:hAnsiTheme="minorHAnsi"/>
          <w:sz w:val="22"/>
          <w:szCs w:val="22"/>
        </w:rPr>
      </w:pPr>
      <w:r>
        <w:rPr>
          <w:rStyle w:val="CdigoHTML"/>
          <w:rFonts w:asciiTheme="minorHAnsi" w:eastAsiaTheme="majorEastAsia" w:hAnsiTheme="minorHAnsi"/>
          <w:sz w:val="22"/>
          <w:szCs w:val="22"/>
        </w:rPr>
        <w:t>├── front/                # Interfaz en React.js</w:t>
      </w:r>
    </w:p>
    <w:p w14:paraId="23B8D7B6" w14:textId="77777777" w:rsidR="00E04757" w:rsidRDefault="00000000">
      <w:pPr>
        <w:pStyle w:val="HTMLconformatoprevio"/>
        <w:rPr>
          <w:rStyle w:val="CdigoHTML"/>
          <w:rFonts w:asciiTheme="minorHAnsi" w:eastAsiaTheme="majorEastAsia" w:hAnsiTheme="minorHAnsi"/>
          <w:sz w:val="22"/>
          <w:szCs w:val="22"/>
        </w:rPr>
      </w:pPr>
      <w:r>
        <w:rPr>
          <w:rStyle w:val="CdigoHTML"/>
          <w:rFonts w:asciiTheme="minorHAnsi" w:eastAsiaTheme="majorEastAsia" w:hAnsiTheme="minorHAnsi"/>
          <w:sz w:val="22"/>
          <w:szCs w:val="22"/>
        </w:rPr>
        <w:t>└── README.md</w:t>
      </w:r>
    </w:p>
    <w:p w14:paraId="05382442" w14:textId="77777777" w:rsidR="00E04757" w:rsidRDefault="00000000">
      <w:r>
        <w:pict w14:anchorId="5299F501">
          <v:rect id="_x0000_i1028" style="width:0;height:1.5pt" o:hralign="center" o:hrstd="t" o:hr="t" fillcolor="#a0a0a0" stroked="f"/>
        </w:pict>
      </w:r>
    </w:p>
    <w:p w14:paraId="55D3A1DC" w14:textId="68039210" w:rsidR="00E04757" w:rsidRPr="000A2118" w:rsidRDefault="00CC1CCA" w:rsidP="000A2118">
      <w:pPr>
        <w:pStyle w:val="Ttulo1"/>
      </w:pPr>
      <w:bookmarkStart w:id="39" w:name="_Toc197934500"/>
      <w:bookmarkStart w:id="40" w:name="_Toc3542"/>
      <w:bookmarkStart w:id="41" w:name="_Toc11639"/>
      <w:bookmarkStart w:id="42" w:name="_Toc11703"/>
      <w:bookmarkStart w:id="43" w:name="_Toc198105242"/>
      <w:bookmarkStart w:id="44" w:name="_Toc198141125"/>
      <w:r>
        <w:rPr>
          <w:rStyle w:val="fadeinm1hgl8"/>
          <w:rFonts w:asciiTheme="minorHAnsi" w:hAnsiTheme="minorHAnsi"/>
          <w:color w:val="17365D" w:themeColor="text2" w:themeShade="BF"/>
          <w:sz w:val="24"/>
          <w:szCs w:val="24"/>
        </w:rPr>
        <w:t>6</w:t>
      </w:r>
      <w:r w:rsidR="00000000" w:rsidRPr="000A2118">
        <w:rPr>
          <w:rStyle w:val="fadeinm1hgl8"/>
          <w:rFonts w:asciiTheme="minorHAnsi" w:hAnsiTheme="minorHAnsi"/>
          <w:color w:val="17365D" w:themeColor="text2" w:themeShade="BF"/>
          <w:sz w:val="24"/>
          <w:szCs w:val="24"/>
        </w:rPr>
        <w:t>. Base de Datos</w:t>
      </w:r>
      <w:bookmarkEnd w:id="39"/>
      <w:bookmarkEnd w:id="40"/>
      <w:bookmarkEnd w:id="41"/>
      <w:bookmarkEnd w:id="42"/>
      <w:bookmarkEnd w:id="43"/>
      <w:bookmarkEnd w:id="44"/>
    </w:p>
    <w:p w14:paraId="32F5635E" w14:textId="77777777" w:rsidR="00E04757" w:rsidRDefault="00000000">
      <w:pPr>
        <w:pStyle w:val="NormalWeb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>Requiere la creación de una base de datos MySQL.</w:t>
      </w:r>
    </w:p>
    <w:p w14:paraId="0AF1DCF3" w14:textId="77777777" w:rsidR="00E04757" w:rsidRDefault="00000000">
      <w:pPr>
        <w:pStyle w:val="NormalWeb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 xml:space="preserve">El archivo </w:t>
      </w:r>
      <w:r>
        <w:rPr>
          <w:rStyle w:val="CdigoHTML"/>
          <w:rFonts w:asciiTheme="minorHAnsi" w:eastAsiaTheme="majorEastAsia" w:hAnsiTheme="minorHAnsi"/>
          <w:sz w:val="22"/>
          <w:szCs w:val="22"/>
        </w:rPr>
        <w:t>jame.sql</w:t>
      </w:r>
      <w:r>
        <w:rPr>
          <w:rStyle w:val="fadeinm1hgl8"/>
          <w:rFonts w:asciiTheme="minorHAnsi" w:hAnsiTheme="minorHAnsi"/>
          <w:sz w:val="22"/>
          <w:szCs w:val="22"/>
        </w:rPr>
        <w:t xml:space="preserve"> contiene la estructura y datos básicos necesarios para el sistema.</w:t>
      </w:r>
    </w:p>
    <w:p w14:paraId="7BB61AE9" w14:textId="77777777" w:rsidR="00E04757" w:rsidRDefault="00000000">
      <w:pPr>
        <w:pStyle w:val="NormalWeb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 xml:space="preserve">Importar usando phpMyAdmin </w:t>
      </w:r>
    </w:p>
    <w:tbl>
      <w:tblPr>
        <w:tblStyle w:val="TableNormal"/>
        <w:tblpPr w:leftFromText="141" w:rightFromText="141" w:horzAnchor="margin" w:tblpXSpec="center" w:tblpY="-585"/>
        <w:tblW w:w="1018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0"/>
        <w:gridCol w:w="6612"/>
        <w:gridCol w:w="1815"/>
      </w:tblGrid>
      <w:tr w:rsidR="00E43744" w14:paraId="0A968D03" w14:textId="77777777" w:rsidTr="00196EB7">
        <w:trPr>
          <w:trHeight w:val="413"/>
        </w:trPr>
        <w:tc>
          <w:tcPr>
            <w:tcW w:w="1760" w:type="dxa"/>
            <w:vMerge w:val="restart"/>
          </w:tcPr>
          <w:p w14:paraId="6D1EBCD9" w14:textId="77777777" w:rsidR="00E43744" w:rsidRDefault="00E43744" w:rsidP="00196EB7">
            <w:pPr>
              <w:pStyle w:val="TableParagraph"/>
              <w:spacing w:before="0"/>
              <w:ind w:left="75" w:right="-15"/>
              <w:rPr>
                <w:rFonts w:ascii="Times New Roman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A1C7D10" wp14:editId="01F6837E">
                  <wp:extent cx="1089025" cy="1089025"/>
                  <wp:effectExtent l="0" t="0" r="0" b="0"/>
                  <wp:docPr id="1116372544" name="Imagen 1" descr="Diagrama&#10;&#10;Descripción generada automáticamente,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iagrama&#10;&#10;Descripción generada automáticamente, Imag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2" w:type="dxa"/>
            <w:vMerge w:val="restart"/>
          </w:tcPr>
          <w:p w14:paraId="4F3FD408" w14:textId="77777777" w:rsidR="00E43744" w:rsidRDefault="00E43744" w:rsidP="00196EB7">
            <w:pPr>
              <w:pStyle w:val="TableParagraph"/>
              <w:spacing w:before="265"/>
              <w:ind w:left="39" w:right="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SERVICIO</w:t>
            </w:r>
            <w:r>
              <w:rPr>
                <w:rFonts w:ascii="Cambria"/>
                <w:spacing w:val="-6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NACIONAL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DE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APRENDIZAJE</w:t>
            </w:r>
            <w:r>
              <w:rPr>
                <w:rFonts w:ascii="Cambria"/>
                <w:spacing w:val="-3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SENA</w:t>
            </w:r>
          </w:p>
          <w:p w14:paraId="5EB612D7" w14:textId="3A712F33" w:rsidR="00E43744" w:rsidRDefault="00E43744" w:rsidP="00196EB7">
            <w:pPr>
              <w:pStyle w:val="TableParagraph"/>
              <w:spacing w:before="268"/>
              <w:ind w:left="39"/>
              <w:jc w:val="center"/>
              <w:rPr>
                <w:spacing w:val="-6"/>
              </w:rPr>
            </w:pPr>
            <w:r>
              <w:t>MANUAL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INSTALACION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 w:rsidR="007C2A47">
              <w:rPr>
                <w:spacing w:val="-6"/>
              </w:rPr>
              <w:t>WEB</w:t>
            </w:r>
          </w:p>
          <w:p w14:paraId="09FDBD71" w14:textId="77777777" w:rsidR="00E43744" w:rsidRDefault="00E43744" w:rsidP="00196EB7">
            <w:pPr>
              <w:pStyle w:val="TableParagraph"/>
              <w:spacing w:before="268"/>
              <w:ind w:left="39"/>
              <w:jc w:val="center"/>
            </w:pPr>
            <w:r>
              <w:rPr>
                <w:spacing w:val="-6"/>
              </w:rPr>
              <w:t xml:space="preserve">VETERINARIA CIUDAD CANINA </w:t>
            </w:r>
          </w:p>
        </w:tc>
        <w:tc>
          <w:tcPr>
            <w:tcW w:w="1815" w:type="dxa"/>
          </w:tcPr>
          <w:p w14:paraId="66594AC6" w14:textId="77777777" w:rsidR="00E43744" w:rsidRDefault="00E43744" w:rsidP="00196EB7">
            <w:pPr>
              <w:pStyle w:val="TableParagraph"/>
              <w:spacing w:before="48"/>
              <w:rPr>
                <w:sz w:val="20"/>
              </w:rPr>
            </w:pPr>
            <w:r>
              <w:rPr>
                <w:spacing w:val="-2"/>
                <w:sz w:val="20"/>
              </w:rPr>
              <w:t>Versión:02</w:t>
            </w:r>
          </w:p>
        </w:tc>
      </w:tr>
      <w:tr w:rsidR="00E43744" w14:paraId="3A3C96E3" w14:textId="77777777" w:rsidTr="00196EB7">
        <w:trPr>
          <w:trHeight w:val="562"/>
        </w:trPr>
        <w:tc>
          <w:tcPr>
            <w:tcW w:w="1760" w:type="dxa"/>
            <w:vMerge/>
            <w:tcBorders>
              <w:top w:val="nil"/>
            </w:tcBorders>
          </w:tcPr>
          <w:p w14:paraId="4CAC61F6" w14:textId="77777777" w:rsidR="00E43744" w:rsidRDefault="00E43744" w:rsidP="00196EB7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0C370B36" w14:textId="77777777" w:rsidR="00E43744" w:rsidRDefault="00E43744" w:rsidP="00196EB7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36B5DF39" w14:textId="77777777" w:rsidR="00E43744" w:rsidRDefault="00E43744" w:rsidP="00196EB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Fecha:</w:t>
            </w:r>
          </w:p>
          <w:p w14:paraId="7A4167EB" w14:textId="4C03EC3D" w:rsidR="00E43744" w:rsidRDefault="00E43744" w:rsidP="00196EB7">
            <w:pPr>
              <w:pStyle w:val="TableParagraph"/>
              <w:spacing w:before="37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 w:rsidR="00CC1CCA">
              <w:rPr>
                <w:spacing w:val="-2"/>
                <w:sz w:val="20"/>
              </w:rPr>
              <w:t>3</w:t>
            </w:r>
            <w:r>
              <w:rPr>
                <w:spacing w:val="-2"/>
                <w:sz w:val="20"/>
              </w:rPr>
              <w:t>/05/2025</w:t>
            </w:r>
          </w:p>
        </w:tc>
      </w:tr>
      <w:tr w:rsidR="00E43744" w14:paraId="6E674059" w14:textId="77777777" w:rsidTr="00196EB7">
        <w:trPr>
          <w:trHeight w:val="279"/>
        </w:trPr>
        <w:tc>
          <w:tcPr>
            <w:tcW w:w="1760" w:type="dxa"/>
            <w:vMerge/>
            <w:tcBorders>
              <w:top w:val="nil"/>
            </w:tcBorders>
          </w:tcPr>
          <w:p w14:paraId="41754753" w14:textId="77777777" w:rsidR="00E43744" w:rsidRDefault="00E43744" w:rsidP="00196EB7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4B3E1238" w14:textId="77777777" w:rsidR="00E43744" w:rsidRDefault="00E43744" w:rsidP="00196EB7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274DCABB" w14:textId="3C50DF3C" w:rsidR="00E43744" w:rsidRDefault="00E43744" w:rsidP="00196EB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Página</w:t>
            </w:r>
            <w:r>
              <w:rPr>
                <w:spacing w:val="-5"/>
                <w:sz w:val="20"/>
              </w:rPr>
              <w:t xml:space="preserve"> </w:t>
            </w:r>
            <w:r w:rsidR="00CC1CCA">
              <w:rPr>
                <w:spacing w:val="-10"/>
                <w:sz w:val="20"/>
              </w:rPr>
              <w:t>7</w:t>
            </w:r>
          </w:p>
        </w:tc>
      </w:tr>
    </w:tbl>
    <w:p w14:paraId="0DF16B73" w14:textId="742D5D73" w:rsidR="00E04757" w:rsidRPr="000A2118" w:rsidRDefault="00CC1CCA" w:rsidP="000A2118">
      <w:pPr>
        <w:pStyle w:val="Ttulo1"/>
        <w:rPr>
          <w:color w:val="17365D" w:themeColor="text2" w:themeShade="BF"/>
        </w:rPr>
      </w:pPr>
      <w:bookmarkStart w:id="45" w:name="_Toc197934501"/>
      <w:bookmarkStart w:id="46" w:name="_Toc9140"/>
      <w:bookmarkStart w:id="47" w:name="_Toc4820"/>
      <w:bookmarkStart w:id="48" w:name="_Toc30968"/>
      <w:bookmarkStart w:id="49" w:name="_Toc198105243"/>
      <w:bookmarkStart w:id="50" w:name="_Toc198141126"/>
      <w:r>
        <w:rPr>
          <w:rStyle w:val="fadeinm1hgl8"/>
          <w:rFonts w:asciiTheme="minorHAnsi" w:hAnsiTheme="minorHAnsi"/>
          <w:color w:val="17365D" w:themeColor="text2" w:themeShade="BF"/>
          <w:sz w:val="24"/>
          <w:szCs w:val="24"/>
        </w:rPr>
        <w:t>7</w:t>
      </w:r>
      <w:r w:rsidR="00000000" w:rsidRPr="000A2118">
        <w:rPr>
          <w:rStyle w:val="fadeinm1hgl8"/>
          <w:rFonts w:asciiTheme="minorHAnsi" w:hAnsiTheme="minorHAnsi"/>
          <w:color w:val="17365D" w:themeColor="text2" w:themeShade="BF"/>
          <w:sz w:val="24"/>
          <w:szCs w:val="24"/>
        </w:rPr>
        <w:t>. Configuración del Entorno</w:t>
      </w:r>
      <w:bookmarkEnd w:id="45"/>
      <w:bookmarkEnd w:id="46"/>
      <w:bookmarkEnd w:id="47"/>
      <w:bookmarkEnd w:id="48"/>
      <w:bookmarkEnd w:id="49"/>
      <w:r w:rsidR="000A2118">
        <w:rPr>
          <w:rStyle w:val="fadeinm1hgl8"/>
          <w:rFonts w:asciiTheme="minorHAnsi" w:hAnsiTheme="minorHAnsi"/>
          <w:color w:val="17365D" w:themeColor="text2" w:themeShade="BF"/>
          <w:sz w:val="24"/>
          <w:szCs w:val="24"/>
        </w:rPr>
        <w:t xml:space="preserve"> Backend</w:t>
      </w:r>
      <w:bookmarkEnd w:id="50"/>
    </w:p>
    <w:p w14:paraId="6AA5FDA7" w14:textId="77777777" w:rsidR="00E04757" w:rsidRDefault="00000000">
      <w:pPr>
        <w:pStyle w:val="NormalWeb"/>
        <w:ind w:left="360"/>
        <w:rPr>
          <w:rStyle w:val="CdigoHTML"/>
          <w:rFonts w:asciiTheme="minorHAnsi" w:hAnsiTheme="minorHAnsi" w:cs="Times New Roman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>Navega a la carpeta del backend</w:t>
      </w:r>
    </w:p>
    <w:p w14:paraId="7D00E275" w14:textId="77777777" w:rsidR="00E04757" w:rsidRDefault="00000000">
      <w:pPr>
        <w:pStyle w:val="NormalWeb"/>
        <w:ind w:left="360"/>
        <w:rPr>
          <w:rStyle w:val="fadeinm1hgl8"/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>Instala dependencias</w:t>
      </w:r>
    </w:p>
    <w:p w14:paraId="25FC9DD6" w14:textId="77777777" w:rsidR="00E04757" w:rsidRDefault="00000000">
      <w:pPr>
        <w:pStyle w:val="NormalWeb"/>
        <w:numPr>
          <w:ilvl w:val="0"/>
          <w:numId w:val="13"/>
        </w:numPr>
        <w:rPr>
          <w:rStyle w:val="CdigoHTML"/>
          <w:rFonts w:asciiTheme="minorHAnsi" w:hAnsiTheme="minorHAnsi" w:cs="Times New Roman"/>
          <w:sz w:val="22"/>
          <w:szCs w:val="22"/>
        </w:rPr>
      </w:pPr>
      <w:r>
        <w:rPr>
          <w:rStyle w:val="CdigoHTML"/>
          <w:rFonts w:asciiTheme="minorHAnsi" w:eastAsiaTheme="majorEastAsia" w:hAnsiTheme="minorHAnsi"/>
          <w:sz w:val="22"/>
          <w:szCs w:val="22"/>
        </w:rPr>
        <w:t>npm install</w:t>
      </w:r>
    </w:p>
    <w:p w14:paraId="1B7FCAD7" w14:textId="6D2AD234" w:rsidR="00E04757" w:rsidRDefault="00000000" w:rsidP="000A2118">
      <w:pPr>
        <w:pStyle w:val="NormalWeb"/>
        <w:ind w:left="360"/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>En el archivo. env con los siguientes datos (ajustar según tu entorno):</w:t>
      </w:r>
    </w:p>
    <w:p w14:paraId="109547BD" w14:textId="77777777" w:rsidR="00E04757" w:rsidRDefault="00E04757">
      <w:pPr>
        <w:pStyle w:val="HTMLconformatoprevio"/>
        <w:ind w:left="720"/>
        <w:rPr>
          <w:rFonts w:asciiTheme="minorHAnsi" w:hAnsiTheme="minorHAnsi"/>
          <w:sz w:val="22"/>
          <w:szCs w:val="22"/>
        </w:rPr>
      </w:pPr>
    </w:p>
    <w:p w14:paraId="49EDE8E3" w14:textId="77777777" w:rsidR="00E04757" w:rsidRDefault="00000000">
      <w:pPr>
        <w:pStyle w:val="HTMLconformatoprevio"/>
        <w:numPr>
          <w:ilvl w:val="0"/>
          <w:numId w:val="13"/>
        </w:numPr>
        <w:rPr>
          <w:rStyle w:val="CdigoHTML"/>
          <w:rFonts w:asciiTheme="minorHAnsi" w:eastAsiaTheme="majorEastAsia" w:hAnsiTheme="minorHAnsi"/>
          <w:sz w:val="22"/>
          <w:szCs w:val="22"/>
        </w:rPr>
      </w:pPr>
      <w:r>
        <w:rPr>
          <w:rStyle w:val="CdigoHTML"/>
          <w:rFonts w:asciiTheme="minorHAnsi" w:eastAsiaTheme="majorEastAsia" w:hAnsiTheme="minorHAnsi"/>
          <w:sz w:val="22"/>
          <w:szCs w:val="22"/>
        </w:rPr>
        <w:t>DB_HOST=localhost</w:t>
      </w:r>
    </w:p>
    <w:p w14:paraId="470C3464" w14:textId="77777777" w:rsidR="00E04757" w:rsidRDefault="00000000">
      <w:pPr>
        <w:pStyle w:val="HTMLconformatoprevio"/>
        <w:numPr>
          <w:ilvl w:val="0"/>
          <w:numId w:val="13"/>
        </w:numPr>
        <w:rPr>
          <w:rStyle w:val="CdigoHTML"/>
          <w:rFonts w:asciiTheme="minorHAnsi" w:eastAsiaTheme="majorEastAsia" w:hAnsiTheme="minorHAnsi"/>
          <w:sz w:val="22"/>
          <w:szCs w:val="22"/>
        </w:rPr>
      </w:pPr>
      <w:r>
        <w:rPr>
          <w:rStyle w:val="CdigoHTML"/>
          <w:rFonts w:asciiTheme="minorHAnsi" w:eastAsiaTheme="majorEastAsia" w:hAnsiTheme="minorHAnsi"/>
          <w:sz w:val="22"/>
          <w:szCs w:val="22"/>
        </w:rPr>
        <w:t>DB_USER=root</w:t>
      </w:r>
    </w:p>
    <w:p w14:paraId="3A42B7B2" w14:textId="77777777" w:rsidR="00E04757" w:rsidRDefault="00000000">
      <w:pPr>
        <w:pStyle w:val="HTMLconformatoprevio"/>
        <w:numPr>
          <w:ilvl w:val="0"/>
          <w:numId w:val="13"/>
        </w:numPr>
        <w:rPr>
          <w:rStyle w:val="CdigoHTML"/>
          <w:rFonts w:asciiTheme="minorHAnsi" w:eastAsiaTheme="majorEastAsia" w:hAnsiTheme="minorHAnsi"/>
          <w:sz w:val="22"/>
          <w:szCs w:val="22"/>
        </w:rPr>
      </w:pPr>
      <w:r>
        <w:rPr>
          <w:rStyle w:val="CdigoHTML"/>
          <w:rFonts w:asciiTheme="minorHAnsi" w:eastAsiaTheme="majorEastAsia" w:hAnsiTheme="minorHAnsi"/>
          <w:sz w:val="22"/>
          <w:szCs w:val="22"/>
        </w:rPr>
        <w:t>DB_PASSWORD=</w:t>
      </w:r>
    </w:p>
    <w:p w14:paraId="2C8DF990" w14:textId="77777777" w:rsidR="00E04757" w:rsidRDefault="00000000">
      <w:pPr>
        <w:pStyle w:val="HTMLconformatoprevio"/>
        <w:numPr>
          <w:ilvl w:val="0"/>
          <w:numId w:val="13"/>
        </w:numPr>
        <w:rPr>
          <w:rStyle w:val="CdigoHTML"/>
          <w:rFonts w:asciiTheme="minorHAnsi" w:eastAsiaTheme="majorEastAsia" w:hAnsiTheme="minorHAnsi"/>
          <w:sz w:val="22"/>
          <w:szCs w:val="22"/>
        </w:rPr>
      </w:pPr>
      <w:r>
        <w:rPr>
          <w:rStyle w:val="CdigoHTML"/>
          <w:rFonts w:asciiTheme="minorHAnsi" w:eastAsiaTheme="majorEastAsia" w:hAnsiTheme="minorHAnsi"/>
          <w:sz w:val="22"/>
          <w:szCs w:val="22"/>
        </w:rPr>
        <w:t>DB_NAME=jame</w:t>
      </w:r>
    </w:p>
    <w:p w14:paraId="5DABD13E" w14:textId="77777777" w:rsidR="00E04757" w:rsidRDefault="00000000">
      <w:pPr>
        <w:pStyle w:val="HTMLconformatoprevio"/>
        <w:numPr>
          <w:ilvl w:val="0"/>
          <w:numId w:val="13"/>
        </w:numPr>
        <w:rPr>
          <w:rStyle w:val="CdigoHTML"/>
          <w:rFonts w:asciiTheme="minorHAnsi" w:eastAsiaTheme="majorEastAsia" w:hAnsiTheme="minorHAnsi"/>
          <w:sz w:val="22"/>
          <w:szCs w:val="22"/>
        </w:rPr>
      </w:pPr>
      <w:r>
        <w:rPr>
          <w:rStyle w:val="CdigoHTML"/>
          <w:rFonts w:asciiTheme="minorHAnsi" w:eastAsiaTheme="majorEastAsia" w:hAnsiTheme="minorHAnsi"/>
          <w:sz w:val="22"/>
          <w:szCs w:val="22"/>
        </w:rPr>
        <w:t>PORT=3001</w:t>
      </w:r>
    </w:p>
    <w:p w14:paraId="11D9D5A1" w14:textId="1ECF0583" w:rsidR="00E04757" w:rsidRPr="000A2118" w:rsidRDefault="00000000" w:rsidP="000A2118">
      <w:pPr>
        <w:pStyle w:val="NormalWeb"/>
        <w:ind w:left="360"/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>Inicia el servidor con el comando:</w:t>
      </w:r>
    </w:p>
    <w:p w14:paraId="6CE542E6" w14:textId="77777777" w:rsidR="00E04757" w:rsidRDefault="00000000">
      <w:pPr>
        <w:pStyle w:val="HTMLconformatoprevio"/>
        <w:numPr>
          <w:ilvl w:val="0"/>
          <w:numId w:val="14"/>
        </w:numPr>
        <w:rPr>
          <w:rStyle w:val="CdigoHTML"/>
          <w:rFonts w:asciiTheme="minorHAnsi" w:hAnsiTheme="minorHAnsi"/>
          <w:sz w:val="22"/>
          <w:szCs w:val="22"/>
        </w:rPr>
      </w:pPr>
      <w:r>
        <w:rPr>
          <w:rStyle w:val="CdigoHTML"/>
          <w:rFonts w:asciiTheme="minorHAnsi" w:eastAsiaTheme="majorEastAsia" w:hAnsiTheme="minorHAnsi"/>
          <w:sz w:val="22"/>
          <w:szCs w:val="22"/>
        </w:rPr>
        <w:t>npm start</w:t>
      </w:r>
    </w:p>
    <w:p w14:paraId="32446159" w14:textId="77777777" w:rsidR="00E04757" w:rsidRDefault="00000000">
      <w:r>
        <w:pict w14:anchorId="2EE2FECB">
          <v:rect id="_x0000_i1029" style="width:0;height:1.5pt" o:hralign="center" o:hrstd="t" o:hr="t" fillcolor="#a0a0a0" stroked="f"/>
        </w:pict>
      </w:r>
    </w:p>
    <w:p w14:paraId="04576D7A" w14:textId="09C3E81B" w:rsidR="00E04757" w:rsidRPr="000A2118" w:rsidRDefault="00CC1CCA" w:rsidP="000A2118">
      <w:pPr>
        <w:pStyle w:val="Ttulo1"/>
        <w:rPr>
          <w:rFonts w:asciiTheme="minorHAnsi" w:hAnsiTheme="minorHAnsi"/>
          <w:sz w:val="24"/>
          <w:szCs w:val="24"/>
        </w:rPr>
      </w:pPr>
      <w:bookmarkStart w:id="51" w:name="_Toc197934503"/>
      <w:bookmarkStart w:id="52" w:name="_Toc9178"/>
      <w:bookmarkStart w:id="53" w:name="_Toc3748"/>
      <w:bookmarkStart w:id="54" w:name="_Toc4888"/>
      <w:bookmarkStart w:id="55" w:name="_Toc198105245"/>
      <w:bookmarkStart w:id="56" w:name="_Toc198141127"/>
      <w:r>
        <w:rPr>
          <w:rFonts w:asciiTheme="minorHAnsi" w:hAnsiTheme="minorHAnsi"/>
          <w:sz w:val="24"/>
          <w:szCs w:val="24"/>
        </w:rPr>
        <w:lastRenderedPageBreak/>
        <w:t>8</w:t>
      </w:r>
      <w:r w:rsidR="00000000" w:rsidRPr="000A2118">
        <w:rPr>
          <w:rFonts w:asciiTheme="minorHAnsi" w:hAnsiTheme="minorHAnsi"/>
          <w:sz w:val="24"/>
          <w:szCs w:val="24"/>
        </w:rPr>
        <w:t>. Ngrok – Exposición del</w:t>
      </w:r>
      <w:bookmarkEnd w:id="51"/>
      <w:bookmarkEnd w:id="52"/>
      <w:bookmarkEnd w:id="53"/>
      <w:r w:rsidR="00000000" w:rsidRPr="000A2118">
        <w:rPr>
          <w:rFonts w:asciiTheme="minorHAnsi" w:hAnsiTheme="minorHAnsi"/>
          <w:sz w:val="24"/>
          <w:szCs w:val="24"/>
        </w:rPr>
        <w:t xml:space="preserve"> front</w:t>
      </w:r>
      <w:bookmarkEnd w:id="54"/>
      <w:bookmarkEnd w:id="55"/>
      <w:bookmarkEnd w:id="56"/>
    </w:p>
    <w:p w14:paraId="290F8224" w14:textId="77777777" w:rsidR="00E04757" w:rsidRDefault="00000000">
      <w:pPr>
        <w:numPr>
          <w:ilvl w:val="0"/>
          <w:numId w:val="15"/>
        </w:numPr>
        <w:rPr>
          <w:lang w:val="es-CO"/>
        </w:rPr>
      </w:pPr>
      <w:r>
        <w:rPr>
          <w:lang w:val="es-CO"/>
        </w:rPr>
        <w:t>Instalar Ngrok</w:t>
      </w:r>
      <w:r>
        <w:rPr>
          <w:lang w:val="es-CO"/>
        </w:rPr>
        <w:br/>
        <w:t xml:space="preserve">Si no tienes Ngrok, descarga desde: </w:t>
      </w:r>
      <w:hyperlink r:id="rId10" w:tgtFrame="_new" w:history="1">
        <w:r w:rsidR="00E04757">
          <w:rPr>
            <w:rStyle w:val="Hipervnculo"/>
            <w:lang w:val="es-CO"/>
          </w:rPr>
          <w:t>https://ngrok.com/download</w:t>
        </w:r>
      </w:hyperlink>
      <w:r>
        <w:rPr>
          <w:lang w:val="es-CO"/>
        </w:rPr>
        <w:t>.</w:t>
      </w:r>
    </w:p>
    <w:p w14:paraId="530067FC" w14:textId="59AC55D4" w:rsidR="00E04757" w:rsidRDefault="00000000">
      <w:pPr>
        <w:numPr>
          <w:ilvl w:val="0"/>
          <w:numId w:val="15"/>
        </w:numPr>
        <w:rPr>
          <w:lang w:val="es-CO"/>
        </w:rPr>
      </w:pPr>
      <w:r>
        <w:rPr>
          <w:lang w:val="es-CO"/>
        </w:rPr>
        <w:t>Autenticación</w:t>
      </w:r>
      <w:r>
        <w:rPr>
          <w:lang w:val="es-CO"/>
        </w:rPr>
        <w:br/>
        <w:t xml:space="preserve">Abre la </w:t>
      </w:r>
      <w:r w:rsidR="00E43744">
        <w:rPr>
          <w:lang w:val="es-CO"/>
        </w:rPr>
        <w:t>terminal</w:t>
      </w:r>
      <w:r>
        <w:rPr>
          <w:lang w:val="es-CO"/>
        </w:rPr>
        <w:t xml:space="preserve"> del front e inicia su ejecucion con:</w:t>
      </w:r>
    </w:p>
    <w:p w14:paraId="20B4F987" w14:textId="5BB122DF" w:rsidR="00CC1CCA" w:rsidRPr="0008713D" w:rsidRDefault="00000000" w:rsidP="00CC1CCA">
      <w:pPr>
        <w:numPr>
          <w:ilvl w:val="0"/>
          <w:numId w:val="16"/>
        </w:numPr>
        <w:rPr>
          <w:lang w:val="es-CO"/>
        </w:rPr>
      </w:pPr>
      <w:r>
        <w:rPr>
          <w:lang w:val="es-CO"/>
        </w:rPr>
        <w:t>npm start</w:t>
      </w:r>
    </w:p>
    <w:p w14:paraId="34C06150" w14:textId="0347CF39" w:rsidR="00E43744" w:rsidRPr="00CC1CCA" w:rsidRDefault="00000000" w:rsidP="00CC1CCA">
      <w:pPr>
        <w:numPr>
          <w:ilvl w:val="0"/>
          <w:numId w:val="15"/>
        </w:numPr>
        <w:rPr>
          <w:lang w:val="es-CO"/>
        </w:rPr>
      </w:pPr>
      <w:r>
        <w:rPr>
          <w:lang w:val="es-CO"/>
        </w:rPr>
        <w:t xml:space="preserve">Despues de </w:t>
      </w:r>
      <w:r w:rsidR="00E43744">
        <w:rPr>
          <w:lang w:val="es-CO"/>
        </w:rPr>
        <w:t>esto,</w:t>
      </w:r>
      <w:r>
        <w:rPr>
          <w:lang w:val="es-CO"/>
        </w:rPr>
        <w:t xml:space="preserve"> abre otra terminal y ejecuta el comando :</w:t>
      </w:r>
    </w:p>
    <w:tbl>
      <w:tblPr>
        <w:tblStyle w:val="TableNormal"/>
        <w:tblpPr w:leftFromText="141" w:rightFromText="141" w:horzAnchor="margin" w:tblpXSpec="center" w:tblpY="-585"/>
        <w:tblW w:w="1018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0"/>
        <w:gridCol w:w="6612"/>
        <w:gridCol w:w="1815"/>
      </w:tblGrid>
      <w:tr w:rsidR="00E43744" w14:paraId="6655E71C" w14:textId="77777777" w:rsidTr="00196EB7">
        <w:trPr>
          <w:trHeight w:val="413"/>
        </w:trPr>
        <w:tc>
          <w:tcPr>
            <w:tcW w:w="1760" w:type="dxa"/>
            <w:vMerge w:val="restart"/>
          </w:tcPr>
          <w:p w14:paraId="383AC887" w14:textId="77777777" w:rsidR="00E43744" w:rsidRDefault="00E43744" w:rsidP="00196EB7">
            <w:pPr>
              <w:pStyle w:val="TableParagraph"/>
              <w:spacing w:before="0"/>
              <w:ind w:left="75" w:right="-15"/>
              <w:rPr>
                <w:rFonts w:ascii="Times New Roman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2D0071A" wp14:editId="51AD2AAA">
                  <wp:extent cx="1089025" cy="1089025"/>
                  <wp:effectExtent l="0" t="0" r="0" b="0"/>
                  <wp:docPr id="213881080" name="Imagen 1" descr="Diagrama&#10;&#10;Descripción generada automáticamente,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iagrama&#10;&#10;Descripción generada automáticamente, Imag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2" w:type="dxa"/>
            <w:vMerge w:val="restart"/>
          </w:tcPr>
          <w:p w14:paraId="422BBE15" w14:textId="77777777" w:rsidR="00E43744" w:rsidRDefault="00E43744" w:rsidP="00196EB7">
            <w:pPr>
              <w:pStyle w:val="TableParagraph"/>
              <w:spacing w:before="265"/>
              <w:ind w:left="39" w:right="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SERVICIO</w:t>
            </w:r>
            <w:r>
              <w:rPr>
                <w:rFonts w:ascii="Cambria"/>
                <w:spacing w:val="-6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NACIONAL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DE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APRENDIZAJE</w:t>
            </w:r>
            <w:r>
              <w:rPr>
                <w:rFonts w:ascii="Cambria"/>
                <w:spacing w:val="-3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SENA</w:t>
            </w:r>
          </w:p>
          <w:p w14:paraId="2327F9B5" w14:textId="7196C7C6" w:rsidR="00E43744" w:rsidRDefault="00E43744" w:rsidP="00196EB7">
            <w:pPr>
              <w:pStyle w:val="TableParagraph"/>
              <w:spacing w:before="268"/>
              <w:ind w:left="39"/>
              <w:jc w:val="center"/>
              <w:rPr>
                <w:spacing w:val="-6"/>
              </w:rPr>
            </w:pPr>
            <w:r>
              <w:t>MANUAL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INSTALACION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 w:rsidR="007C2A47">
              <w:rPr>
                <w:spacing w:val="-6"/>
              </w:rPr>
              <w:t>WEB</w:t>
            </w:r>
          </w:p>
          <w:p w14:paraId="4FA35292" w14:textId="77777777" w:rsidR="00E43744" w:rsidRDefault="00E43744" w:rsidP="00196EB7">
            <w:pPr>
              <w:pStyle w:val="TableParagraph"/>
              <w:spacing w:before="268"/>
              <w:ind w:left="39"/>
              <w:jc w:val="center"/>
            </w:pPr>
            <w:r>
              <w:rPr>
                <w:spacing w:val="-6"/>
              </w:rPr>
              <w:t xml:space="preserve">VETERINARIA CIUDAD CANINA </w:t>
            </w:r>
          </w:p>
        </w:tc>
        <w:tc>
          <w:tcPr>
            <w:tcW w:w="1815" w:type="dxa"/>
          </w:tcPr>
          <w:p w14:paraId="47A37F42" w14:textId="77777777" w:rsidR="00E43744" w:rsidRDefault="00E43744" w:rsidP="00196EB7">
            <w:pPr>
              <w:pStyle w:val="TableParagraph"/>
              <w:spacing w:before="48"/>
              <w:rPr>
                <w:sz w:val="20"/>
              </w:rPr>
            </w:pPr>
            <w:r>
              <w:rPr>
                <w:spacing w:val="-2"/>
                <w:sz w:val="20"/>
              </w:rPr>
              <w:t>Versión:02</w:t>
            </w:r>
          </w:p>
        </w:tc>
      </w:tr>
      <w:tr w:rsidR="00E43744" w14:paraId="4C9286A2" w14:textId="77777777" w:rsidTr="00196EB7">
        <w:trPr>
          <w:trHeight w:val="562"/>
        </w:trPr>
        <w:tc>
          <w:tcPr>
            <w:tcW w:w="1760" w:type="dxa"/>
            <w:vMerge/>
            <w:tcBorders>
              <w:top w:val="nil"/>
            </w:tcBorders>
          </w:tcPr>
          <w:p w14:paraId="088FF8BD" w14:textId="77777777" w:rsidR="00E43744" w:rsidRDefault="00E43744" w:rsidP="00196EB7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16461CCA" w14:textId="77777777" w:rsidR="00E43744" w:rsidRDefault="00E43744" w:rsidP="00196EB7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1ACB38B8" w14:textId="77777777" w:rsidR="00E43744" w:rsidRDefault="00E43744" w:rsidP="00196EB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Fecha:</w:t>
            </w:r>
          </w:p>
          <w:p w14:paraId="014B9B54" w14:textId="0ACD4C0A" w:rsidR="00E43744" w:rsidRDefault="00E43744" w:rsidP="00196EB7">
            <w:pPr>
              <w:pStyle w:val="TableParagraph"/>
              <w:spacing w:before="37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 w:rsidR="00CC1CCA">
              <w:rPr>
                <w:spacing w:val="-2"/>
                <w:sz w:val="20"/>
              </w:rPr>
              <w:t>3</w:t>
            </w:r>
            <w:r>
              <w:rPr>
                <w:spacing w:val="-2"/>
                <w:sz w:val="20"/>
              </w:rPr>
              <w:t>/05/2025</w:t>
            </w:r>
          </w:p>
        </w:tc>
      </w:tr>
      <w:tr w:rsidR="00E43744" w14:paraId="1E7893EF" w14:textId="77777777" w:rsidTr="00196EB7">
        <w:trPr>
          <w:trHeight w:val="279"/>
        </w:trPr>
        <w:tc>
          <w:tcPr>
            <w:tcW w:w="1760" w:type="dxa"/>
            <w:vMerge/>
            <w:tcBorders>
              <w:top w:val="nil"/>
            </w:tcBorders>
          </w:tcPr>
          <w:p w14:paraId="2C43D9A2" w14:textId="77777777" w:rsidR="00E43744" w:rsidRDefault="00E43744" w:rsidP="00196EB7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4200E68E" w14:textId="77777777" w:rsidR="00E43744" w:rsidRDefault="00E43744" w:rsidP="00196EB7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3799B319" w14:textId="2159EE4D" w:rsidR="00E43744" w:rsidRDefault="00E43744" w:rsidP="00196EB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Página</w:t>
            </w:r>
            <w:r>
              <w:rPr>
                <w:spacing w:val="-5"/>
                <w:sz w:val="20"/>
              </w:rPr>
              <w:t xml:space="preserve"> </w:t>
            </w:r>
            <w:r w:rsidR="00CC1CCA">
              <w:rPr>
                <w:spacing w:val="-10"/>
                <w:sz w:val="20"/>
              </w:rPr>
              <w:t>8</w:t>
            </w:r>
          </w:p>
        </w:tc>
      </w:tr>
    </w:tbl>
    <w:p w14:paraId="5EBA3159" w14:textId="66801C33" w:rsidR="007C2A47" w:rsidRPr="0008713D" w:rsidRDefault="0008713D" w:rsidP="0008713D">
      <w:pPr>
        <w:tabs>
          <w:tab w:val="left" w:pos="720"/>
        </w:tabs>
        <w:rPr>
          <w:lang w:val="es-CO"/>
        </w:rPr>
      </w:pPr>
      <w:r w:rsidRPr="0008713D">
        <w:rPr>
          <w:lang w:val="es-CO"/>
        </w:rPr>
        <w:t>Ngrok http 5173</w:t>
      </w:r>
    </w:p>
    <w:p w14:paraId="553F7229" w14:textId="4C11C243" w:rsidR="00E04757" w:rsidRDefault="00000000">
      <w:pPr>
        <w:numPr>
          <w:ilvl w:val="0"/>
          <w:numId w:val="15"/>
        </w:numPr>
        <w:rPr>
          <w:lang w:val="es-CO"/>
        </w:rPr>
      </w:pPr>
      <w:r>
        <w:rPr>
          <w:lang w:val="es-CO"/>
        </w:rPr>
        <w:t>Obtener URL</w:t>
      </w:r>
      <w:r>
        <w:rPr>
          <w:lang w:val="es-CO"/>
        </w:rPr>
        <w:br/>
        <w:t>Ngrok mostrará un enlace como:</w:t>
      </w:r>
      <w:r>
        <w:rPr>
          <w:lang w:val="es-CO"/>
        </w:rPr>
        <w:br/>
      </w:r>
      <w:r>
        <w:rPr>
          <w:color w:val="0000FF"/>
          <w:lang w:val="es-CO"/>
        </w:rPr>
        <w:t xml:space="preserve">Forwarding     https://c906-179-1-218-140.ngrok-free.app -&gt; http://localhost:5173    </w:t>
      </w:r>
      <w:r>
        <w:rPr>
          <w:lang w:val="es-CO"/>
        </w:rPr>
        <w:br/>
        <w:t xml:space="preserve">Abre </w:t>
      </w:r>
      <w:r w:rsidR="00E43744">
        <w:rPr>
          <w:lang w:val="es-CO"/>
        </w:rPr>
        <w:t>la URL</w:t>
      </w:r>
      <w:r>
        <w:rPr>
          <w:lang w:val="es-CO"/>
        </w:rPr>
        <w:t xml:space="preserve"> para visualizar la web </w:t>
      </w:r>
    </w:p>
    <w:p w14:paraId="7E0B69B4" w14:textId="77777777" w:rsidR="00E04757" w:rsidRDefault="00000000">
      <w:pPr>
        <w:rPr>
          <w:lang w:val="es-CO"/>
        </w:rPr>
      </w:pPr>
      <w:r>
        <w:rPr>
          <w:b/>
          <w:bCs/>
          <w:lang w:val="es-CO"/>
        </w:rPr>
        <w:t>Nota:</w:t>
      </w:r>
      <w:r>
        <w:rPr>
          <w:lang w:val="es-CO"/>
        </w:rPr>
        <w:t xml:space="preserve"> La URL cambiará cada vez que reinicies Ngrok, a menos que tengas cuenta PRO.</w:t>
      </w:r>
    </w:p>
    <w:p w14:paraId="16E3244A" w14:textId="77777777" w:rsidR="00E04757" w:rsidRDefault="00000000">
      <w:r>
        <w:pict w14:anchorId="55558225">
          <v:rect id="_x0000_i1030" style="width:0;height:1.5pt" o:hralign="center" o:hrstd="t" o:hr="t" fillcolor="#a0a0a0" stroked="f"/>
        </w:pict>
      </w:r>
    </w:p>
    <w:p w14:paraId="22F3F524" w14:textId="544F4E48" w:rsidR="00E04757" w:rsidRPr="0008713D" w:rsidRDefault="00CC1CCA" w:rsidP="000A2118">
      <w:pPr>
        <w:pStyle w:val="Ttulo1"/>
        <w:rPr>
          <w:rFonts w:asciiTheme="minorHAnsi" w:hAnsiTheme="minorHAnsi"/>
          <w:color w:val="1F497D" w:themeColor="text2"/>
          <w:sz w:val="24"/>
          <w:szCs w:val="24"/>
        </w:rPr>
      </w:pPr>
      <w:bookmarkStart w:id="57" w:name="_Toc197934505"/>
      <w:bookmarkStart w:id="58" w:name="_Toc10769"/>
      <w:bookmarkStart w:id="59" w:name="_Toc6829"/>
      <w:bookmarkStart w:id="60" w:name="_Toc26118"/>
      <w:bookmarkStart w:id="61" w:name="_Toc198105246"/>
      <w:bookmarkStart w:id="62" w:name="_Toc198141128"/>
      <w:r w:rsidRPr="0008713D">
        <w:rPr>
          <w:rFonts w:asciiTheme="minorHAnsi" w:hAnsiTheme="minorHAnsi"/>
          <w:color w:val="1F497D" w:themeColor="text2"/>
          <w:sz w:val="24"/>
          <w:szCs w:val="24"/>
        </w:rPr>
        <w:t>9</w:t>
      </w:r>
      <w:r w:rsidR="00000000" w:rsidRPr="0008713D">
        <w:rPr>
          <w:rFonts w:asciiTheme="minorHAnsi" w:hAnsiTheme="minorHAnsi"/>
          <w:color w:val="1F497D" w:themeColor="text2"/>
          <w:sz w:val="24"/>
          <w:szCs w:val="24"/>
        </w:rPr>
        <w:t>. Acceso desde Navegador</w:t>
      </w:r>
      <w:bookmarkEnd w:id="57"/>
      <w:bookmarkEnd w:id="58"/>
      <w:bookmarkEnd w:id="59"/>
      <w:bookmarkEnd w:id="60"/>
      <w:bookmarkEnd w:id="61"/>
      <w:bookmarkEnd w:id="62"/>
    </w:p>
    <w:p w14:paraId="041019C8" w14:textId="77777777" w:rsidR="00E04757" w:rsidRDefault="00000000">
      <w:pPr>
        <w:pStyle w:val="NormalWeb"/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>Una vez ambos servidores (frontend y backend) estén en ejecución, accede a la aplicación desde el navegador con la URL proporcionada por Ngrok, por ejemplo:</w:t>
      </w:r>
    </w:p>
    <w:p w14:paraId="78B9CDDE" w14:textId="77777777" w:rsidR="00E04757" w:rsidRDefault="00000000">
      <w:pPr>
        <w:pStyle w:val="HTMLconformatoprevio"/>
        <w:rPr>
          <w:rStyle w:val="CdigoHTML"/>
          <w:rFonts w:asciiTheme="minorHAnsi" w:eastAsiaTheme="majorEastAsia" w:hAnsiTheme="minorHAnsi"/>
          <w:sz w:val="22"/>
          <w:szCs w:val="22"/>
        </w:rPr>
      </w:pPr>
      <w:r>
        <w:rPr>
          <w:rStyle w:val="CdigoHTML"/>
          <w:rFonts w:asciiTheme="minorHAnsi" w:eastAsiaTheme="majorEastAsia" w:hAnsiTheme="minorHAnsi"/>
          <w:sz w:val="22"/>
          <w:szCs w:val="22"/>
        </w:rPr>
        <w:t>https:</w:t>
      </w:r>
      <w:r>
        <w:rPr>
          <w:rStyle w:val="hljs-comment"/>
          <w:rFonts w:asciiTheme="minorHAnsi" w:eastAsiaTheme="majorEastAsia" w:hAnsiTheme="minorHAnsi"/>
          <w:sz w:val="22"/>
          <w:szCs w:val="22"/>
        </w:rPr>
        <w:t>//exampleee010203.ngrok.io</w:t>
      </w:r>
    </w:p>
    <w:p w14:paraId="0B1BB10B" w14:textId="77777777" w:rsidR="00E04757" w:rsidRDefault="00000000">
      <w:r>
        <w:pict w14:anchorId="4C6E9B75">
          <v:rect id="_x0000_i1031" style="width:0;height:1.5pt" o:hralign="center" o:hrstd="t" o:hr="t" fillcolor="#a0a0a0" stroked="f"/>
        </w:pict>
      </w:r>
    </w:p>
    <w:p w14:paraId="40639BFB" w14:textId="248F3F81" w:rsidR="00E04757" w:rsidRPr="0008713D" w:rsidRDefault="00CC1CCA" w:rsidP="000A2118">
      <w:pPr>
        <w:pStyle w:val="Ttulo1"/>
        <w:rPr>
          <w:rFonts w:asciiTheme="minorHAnsi" w:hAnsiTheme="minorHAnsi"/>
          <w:color w:val="1F497D" w:themeColor="text2"/>
          <w:sz w:val="24"/>
          <w:szCs w:val="24"/>
        </w:rPr>
      </w:pPr>
      <w:bookmarkStart w:id="63" w:name="_Toc197934506"/>
      <w:bookmarkStart w:id="64" w:name="_Toc24481"/>
      <w:bookmarkStart w:id="65" w:name="_Toc11921"/>
      <w:bookmarkStart w:id="66" w:name="_Toc2687"/>
      <w:bookmarkStart w:id="67" w:name="_Toc198105247"/>
      <w:bookmarkStart w:id="68" w:name="_Toc198141129"/>
      <w:r w:rsidRPr="0008713D">
        <w:rPr>
          <w:rStyle w:val="fadeinm1hgl8"/>
          <w:rFonts w:asciiTheme="minorHAnsi" w:hAnsiTheme="minorHAnsi"/>
          <w:color w:val="1F497D" w:themeColor="text2"/>
          <w:sz w:val="24"/>
          <w:szCs w:val="24"/>
        </w:rPr>
        <w:t>10</w:t>
      </w:r>
      <w:r w:rsidR="00000000" w:rsidRPr="0008713D">
        <w:rPr>
          <w:rStyle w:val="fadeinm1hgl8"/>
          <w:rFonts w:asciiTheme="minorHAnsi" w:hAnsiTheme="minorHAnsi"/>
          <w:color w:val="1F497D" w:themeColor="text2"/>
          <w:sz w:val="24"/>
          <w:szCs w:val="24"/>
        </w:rPr>
        <w:t xml:space="preserve">. Usuario </w:t>
      </w:r>
      <w:bookmarkEnd w:id="63"/>
      <w:r w:rsidR="00000000" w:rsidRPr="0008713D">
        <w:rPr>
          <w:rStyle w:val="fadeinm1hgl8"/>
          <w:rFonts w:asciiTheme="minorHAnsi" w:hAnsiTheme="minorHAnsi"/>
          <w:color w:val="1F497D" w:themeColor="text2"/>
          <w:sz w:val="24"/>
          <w:szCs w:val="24"/>
        </w:rPr>
        <w:t>Para-Administrador</w:t>
      </w:r>
      <w:bookmarkEnd w:id="64"/>
      <w:bookmarkEnd w:id="65"/>
      <w:bookmarkEnd w:id="66"/>
      <w:bookmarkEnd w:id="67"/>
      <w:bookmarkEnd w:id="68"/>
    </w:p>
    <w:p w14:paraId="4863D3BC" w14:textId="77777777" w:rsidR="00E04757" w:rsidRDefault="00000000">
      <w:pPr>
        <w:pStyle w:val="NormalWeb"/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>Puedes iniciar sesión en la aplicación con las siguientes credenciales por defecto:</w:t>
      </w:r>
    </w:p>
    <w:p w14:paraId="38BEAE30" w14:textId="77777777" w:rsidR="00E04757" w:rsidRDefault="00000000">
      <w:pPr>
        <w:pStyle w:val="NormalWeb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b/>
          <w:bCs/>
          <w:sz w:val="22"/>
          <w:szCs w:val="22"/>
        </w:rPr>
        <w:t>Usuario:</w:t>
      </w:r>
      <w:r>
        <w:rPr>
          <w:rStyle w:val="fadeinm1hgl8"/>
          <w:rFonts w:asciiTheme="minorHAnsi" w:hAnsiTheme="minorHAnsi"/>
          <w:sz w:val="22"/>
          <w:szCs w:val="22"/>
        </w:rPr>
        <w:t xml:space="preserve"> admin@gmail.com</w:t>
      </w:r>
    </w:p>
    <w:p w14:paraId="062D2794" w14:textId="77777777" w:rsidR="00E04757" w:rsidRDefault="00000000">
      <w:pPr>
        <w:pStyle w:val="NormalWeb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b/>
          <w:bCs/>
          <w:sz w:val="22"/>
          <w:szCs w:val="22"/>
        </w:rPr>
        <w:t>Contraseña:</w:t>
      </w:r>
      <w:r>
        <w:rPr>
          <w:rStyle w:val="fadeinm1hgl8"/>
          <w:rFonts w:asciiTheme="minorHAnsi" w:hAnsiTheme="minorHAnsi"/>
          <w:sz w:val="22"/>
          <w:szCs w:val="22"/>
        </w:rPr>
        <w:t xml:space="preserve"> 123456789</w:t>
      </w:r>
    </w:p>
    <w:p w14:paraId="0D541ED4" w14:textId="77777777" w:rsidR="00E04757" w:rsidRDefault="00000000">
      <w:r>
        <w:pict w14:anchorId="4A4EC56C">
          <v:rect id="_x0000_i1032" style="width:0;height:1.5pt" o:hralign="center" o:bullet="t" o:hrstd="t" o:hr="t" fillcolor="#a0a0a0" stroked="f"/>
        </w:pict>
      </w:r>
    </w:p>
    <w:p w14:paraId="6EE4276F" w14:textId="77777777" w:rsidR="0008713D" w:rsidRDefault="0008713D"/>
    <w:tbl>
      <w:tblPr>
        <w:tblStyle w:val="TableNormal"/>
        <w:tblpPr w:leftFromText="141" w:rightFromText="141" w:horzAnchor="margin" w:tblpXSpec="center" w:tblpY="-585"/>
        <w:tblW w:w="1018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0"/>
        <w:gridCol w:w="6612"/>
        <w:gridCol w:w="1815"/>
      </w:tblGrid>
      <w:tr w:rsidR="0008713D" w14:paraId="3CA55E7A" w14:textId="77777777" w:rsidTr="002C3C71">
        <w:trPr>
          <w:trHeight w:val="413"/>
        </w:trPr>
        <w:tc>
          <w:tcPr>
            <w:tcW w:w="1760" w:type="dxa"/>
            <w:vMerge w:val="restart"/>
          </w:tcPr>
          <w:p w14:paraId="5F3121AA" w14:textId="77777777" w:rsidR="0008713D" w:rsidRDefault="0008713D" w:rsidP="002C3C71">
            <w:pPr>
              <w:pStyle w:val="TableParagraph"/>
              <w:spacing w:before="0"/>
              <w:ind w:left="75" w:right="-15"/>
              <w:rPr>
                <w:rFonts w:ascii="Times New Roman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9D5A59B" wp14:editId="043EF5A4">
                  <wp:extent cx="1089025" cy="1089025"/>
                  <wp:effectExtent l="0" t="0" r="0" b="0"/>
                  <wp:docPr id="1664549620" name="Imagen 1" descr="Diagrama&#10;&#10;Descripción generada automáticamente,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iagrama&#10;&#10;Descripción generada automáticamente, Imag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2" w:type="dxa"/>
            <w:vMerge w:val="restart"/>
          </w:tcPr>
          <w:p w14:paraId="7AE55BFC" w14:textId="77777777" w:rsidR="0008713D" w:rsidRDefault="0008713D" w:rsidP="002C3C71">
            <w:pPr>
              <w:pStyle w:val="TableParagraph"/>
              <w:spacing w:before="265"/>
              <w:ind w:left="39" w:right="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SERVICIO</w:t>
            </w:r>
            <w:r>
              <w:rPr>
                <w:rFonts w:ascii="Cambria"/>
                <w:spacing w:val="-6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NACIONAL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DE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APRENDIZAJE</w:t>
            </w:r>
            <w:r>
              <w:rPr>
                <w:rFonts w:ascii="Cambria"/>
                <w:spacing w:val="-3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SENA</w:t>
            </w:r>
          </w:p>
          <w:p w14:paraId="4C06BB99" w14:textId="77777777" w:rsidR="0008713D" w:rsidRDefault="0008713D" w:rsidP="002C3C71">
            <w:pPr>
              <w:pStyle w:val="TableParagraph"/>
              <w:spacing w:before="268"/>
              <w:ind w:left="39"/>
              <w:jc w:val="center"/>
              <w:rPr>
                <w:spacing w:val="-6"/>
              </w:rPr>
            </w:pPr>
            <w:r>
              <w:t>MANUAL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INSTALACION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WEB</w:t>
            </w:r>
          </w:p>
          <w:p w14:paraId="3957A989" w14:textId="77777777" w:rsidR="0008713D" w:rsidRDefault="0008713D" w:rsidP="002C3C71">
            <w:pPr>
              <w:pStyle w:val="TableParagraph"/>
              <w:spacing w:before="268"/>
              <w:ind w:left="39"/>
              <w:jc w:val="center"/>
            </w:pPr>
            <w:r>
              <w:rPr>
                <w:spacing w:val="-6"/>
              </w:rPr>
              <w:t xml:space="preserve">VETERINARIA CIUDAD CANINA </w:t>
            </w:r>
          </w:p>
        </w:tc>
        <w:tc>
          <w:tcPr>
            <w:tcW w:w="1815" w:type="dxa"/>
          </w:tcPr>
          <w:p w14:paraId="730FB526" w14:textId="77777777" w:rsidR="0008713D" w:rsidRDefault="0008713D" w:rsidP="002C3C71">
            <w:pPr>
              <w:pStyle w:val="TableParagraph"/>
              <w:spacing w:before="48"/>
              <w:rPr>
                <w:sz w:val="20"/>
              </w:rPr>
            </w:pPr>
            <w:r>
              <w:rPr>
                <w:spacing w:val="-2"/>
                <w:sz w:val="20"/>
              </w:rPr>
              <w:t>Versión:02</w:t>
            </w:r>
          </w:p>
        </w:tc>
      </w:tr>
      <w:tr w:rsidR="0008713D" w14:paraId="398900BB" w14:textId="77777777" w:rsidTr="002C3C71">
        <w:trPr>
          <w:trHeight w:val="562"/>
        </w:trPr>
        <w:tc>
          <w:tcPr>
            <w:tcW w:w="1760" w:type="dxa"/>
            <w:vMerge/>
            <w:tcBorders>
              <w:top w:val="nil"/>
            </w:tcBorders>
          </w:tcPr>
          <w:p w14:paraId="2F2648E9" w14:textId="77777777" w:rsidR="0008713D" w:rsidRDefault="0008713D" w:rsidP="002C3C71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6AC7DD45" w14:textId="77777777" w:rsidR="0008713D" w:rsidRDefault="0008713D" w:rsidP="002C3C71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10809CFA" w14:textId="77777777" w:rsidR="0008713D" w:rsidRDefault="0008713D" w:rsidP="002C3C7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Fecha:</w:t>
            </w:r>
          </w:p>
          <w:p w14:paraId="3112CE81" w14:textId="77777777" w:rsidR="0008713D" w:rsidRDefault="0008713D" w:rsidP="002C3C71">
            <w:pPr>
              <w:pStyle w:val="TableParagraph"/>
              <w:spacing w:before="37"/>
              <w:rPr>
                <w:sz w:val="20"/>
              </w:rPr>
            </w:pPr>
            <w:r>
              <w:rPr>
                <w:spacing w:val="-2"/>
                <w:sz w:val="20"/>
              </w:rPr>
              <w:t>13/05/2025</w:t>
            </w:r>
          </w:p>
        </w:tc>
      </w:tr>
      <w:tr w:rsidR="0008713D" w14:paraId="2B48FB19" w14:textId="77777777" w:rsidTr="002C3C71">
        <w:trPr>
          <w:trHeight w:val="279"/>
        </w:trPr>
        <w:tc>
          <w:tcPr>
            <w:tcW w:w="1760" w:type="dxa"/>
            <w:vMerge/>
            <w:tcBorders>
              <w:top w:val="nil"/>
            </w:tcBorders>
          </w:tcPr>
          <w:p w14:paraId="57EDE5EA" w14:textId="77777777" w:rsidR="0008713D" w:rsidRDefault="0008713D" w:rsidP="002C3C71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5C9A35FF" w14:textId="77777777" w:rsidR="0008713D" w:rsidRDefault="0008713D" w:rsidP="002C3C71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2316585F" w14:textId="037A372A" w:rsidR="0008713D" w:rsidRDefault="0008713D" w:rsidP="002C3C7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Página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</w:tr>
    </w:tbl>
    <w:p w14:paraId="74C7B268" w14:textId="77777777" w:rsidR="0008713D" w:rsidRDefault="0008713D"/>
    <w:p w14:paraId="6F2F581F" w14:textId="32186A0A" w:rsidR="00E04757" w:rsidRDefault="00000000" w:rsidP="000A2118">
      <w:pPr>
        <w:pStyle w:val="Ttulo1"/>
        <w:rPr>
          <w:rFonts w:asciiTheme="minorHAnsi" w:hAnsiTheme="minorHAnsi"/>
          <w:color w:val="1F497D" w:themeColor="text2"/>
          <w:sz w:val="24"/>
          <w:szCs w:val="24"/>
        </w:rPr>
      </w:pPr>
      <w:bookmarkStart w:id="69" w:name="_Toc197934507"/>
      <w:bookmarkStart w:id="70" w:name="_Toc4550"/>
      <w:bookmarkStart w:id="71" w:name="_Toc26520"/>
      <w:bookmarkStart w:id="72" w:name="_Toc439"/>
      <w:bookmarkStart w:id="73" w:name="_Toc198105248"/>
      <w:bookmarkStart w:id="74" w:name="_Toc198141130"/>
      <w:r w:rsidRPr="0008713D">
        <w:rPr>
          <w:rFonts w:asciiTheme="minorHAnsi" w:hAnsiTheme="minorHAnsi"/>
          <w:color w:val="1F497D" w:themeColor="text2"/>
          <w:sz w:val="24"/>
          <w:szCs w:val="24"/>
        </w:rPr>
        <w:t>1</w:t>
      </w:r>
      <w:r w:rsidR="00CC1CCA" w:rsidRPr="0008713D">
        <w:rPr>
          <w:rFonts w:asciiTheme="minorHAnsi" w:hAnsiTheme="minorHAnsi"/>
          <w:color w:val="1F497D" w:themeColor="text2"/>
          <w:sz w:val="24"/>
          <w:szCs w:val="24"/>
        </w:rPr>
        <w:t>1</w:t>
      </w:r>
      <w:r w:rsidRPr="0008713D">
        <w:rPr>
          <w:rFonts w:asciiTheme="minorHAnsi" w:hAnsiTheme="minorHAnsi"/>
          <w:color w:val="1F497D" w:themeColor="text2"/>
          <w:sz w:val="24"/>
          <w:szCs w:val="24"/>
        </w:rPr>
        <w:t>. Notas Importantes</w:t>
      </w:r>
      <w:bookmarkEnd w:id="69"/>
      <w:bookmarkEnd w:id="70"/>
      <w:bookmarkEnd w:id="71"/>
      <w:bookmarkEnd w:id="72"/>
      <w:bookmarkEnd w:id="73"/>
      <w:bookmarkEnd w:id="74"/>
    </w:p>
    <w:p w14:paraId="640ADAD9" w14:textId="77777777" w:rsidR="0008713D" w:rsidRPr="0008713D" w:rsidRDefault="0008713D" w:rsidP="0008713D"/>
    <w:p w14:paraId="06548471" w14:textId="77777777" w:rsidR="00E04757" w:rsidRDefault="00000000">
      <w:pPr>
        <w:pStyle w:val="NormalWeb"/>
        <w:numPr>
          <w:ilvl w:val="0"/>
          <w:numId w:val="19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>Si cierras Ngrok, la URL cambiará (a menos que tengas cuenta PRO).</w:t>
      </w:r>
    </w:p>
    <w:p w14:paraId="73699B2B" w14:textId="77777777" w:rsidR="00E04757" w:rsidRDefault="00000000">
      <w:pPr>
        <w:pStyle w:val="NormalWeb"/>
        <w:numPr>
          <w:ilvl w:val="0"/>
          <w:numId w:val="19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>Asegúrate de que tanto el backend como el frontend estén ejecutándose al mismo tiempo.</w:t>
      </w:r>
    </w:p>
    <w:p w14:paraId="3572C2B3" w14:textId="77777777" w:rsidR="00E04757" w:rsidRDefault="00000000">
      <w:pPr>
        <w:pStyle w:val="NormalWeb"/>
        <w:numPr>
          <w:ilvl w:val="0"/>
          <w:numId w:val="19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 xml:space="preserve">Usa siempre </w:t>
      </w:r>
      <w:r>
        <w:rPr>
          <w:rStyle w:val="CdigoHTML"/>
          <w:rFonts w:asciiTheme="minorHAnsi" w:eastAsiaTheme="majorEastAsia" w:hAnsiTheme="minorHAnsi"/>
          <w:sz w:val="22"/>
          <w:szCs w:val="22"/>
        </w:rPr>
        <w:t>npm start</w:t>
      </w:r>
      <w:r>
        <w:rPr>
          <w:rStyle w:val="fadeinm1hgl8"/>
          <w:rFonts w:asciiTheme="minorHAnsi" w:hAnsiTheme="minorHAnsi"/>
          <w:sz w:val="22"/>
          <w:szCs w:val="22"/>
        </w:rPr>
        <w:t xml:space="preserve"> en ambas carpetas (</w:t>
      </w:r>
      <w:r>
        <w:rPr>
          <w:rStyle w:val="CdigoHTML"/>
          <w:rFonts w:asciiTheme="minorHAnsi" w:eastAsiaTheme="majorEastAsia" w:hAnsiTheme="minorHAnsi"/>
          <w:sz w:val="22"/>
          <w:szCs w:val="22"/>
        </w:rPr>
        <w:t>back/</w:t>
      </w:r>
      <w:r>
        <w:rPr>
          <w:rStyle w:val="fadeinm1hgl8"/>
          <w:rFonts w:asciiTheme="minorHAnsi" w:hAnsiTheme="minorHAnsi"/>
          <w:sz w:val="22"/>
          <w:szCs w:val="22"/>
        </w:rPr>
        <w:t xml:space="preserve"> y </w:t>
      </w:r>
      <w:r>
        <w:rPr>
          <w:rStyle w:val="CdigoHTML"/>
          <w:rFonts w:asciiTheme="minorHAnsi" w:eastAsiaTheme="majorEastAsia" w:hAnsiTheme="minorHAnsi"/>
          <w:sz w:val="22"/>
          <w:szCs w:val="22"/>
        </w:rPr>
        <w:t>front/</w:t>
      </w:r>
      <w:r>
        <w:rPr>
          <w:rStyle w:val="fadeinm1hgl8"/>
          <w:rFonts w:asciiTheme="minorHAnsi" w:hAnsiTheme="minorHAnsi"/>
          <w:sz w:val="22"/>
          <w:szCs w:val="22"/>
        </w:rPr>
        <w:t>).</w:t>
      </w:r>
    </w:p>
    <w:sectPr w:rsidR="00E04757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CCF55" w14:textId="77777777" w:rsidR="004E102D" w:rsidRDefault="004E102D">
      <w:pPr>
        <w:spacing w:line="240" w:lineRule="auto"/>
      </w:pPr>
      <w:r>
        <w:separator/>
      </w:r>
    </w:p>
  </w:endnote>
  <w:endnote w:type="continuationSeparator" w:id="0">
    <w:p w14:paraId="47FE5C02" w14:textId="77777777" w:rsidR="004E102D" w:rsidRDefault="004E10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F26AB" w14:textId="77777777" w:rsidR="004E102D" w:rsidRDefault="004E102D">
      <w:pPr>
        <w:spacing w:after="0"/>
      </w:pPr>
      <w:r>
        <w:separator/>
      </w:r>
    </w:p>
  </w:footnote>
  <w:footnote w:type="continuationSeparator" w:id="0">
    <w:p w14:paraId="2367E6D8" w14:textId="77777777" w:rsidR="004E102D" w:rsidRDefault="004E102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26CC3" w14:textId="77777777" w:rsidR="007C2A47" w:rsidRDefault="007C2A4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aconnmero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aconnmero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aconvieta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aconvieta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aconnme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aconvieta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1E1468"/>
    <w:multiLevelType w:val="multilevel"/>
    <w:tmpl w:val="011E146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1C47602"/>
    <w:multiLevelType w:val="hybridMultilevel"/>
    <w:tmpl w:val="12A2289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2714FA2"/>
    <w:multiLevelType w:val="multilevel"/>
    <w:tmpl w:val="02714F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33F42D3"/>
    <w:multiLevelType w:val="multilevel"/>
    <w:tmpl w:val="033F42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E03205"/>
    <w:multiLevelType w:val="multilevel"/>
    <w:tmpl w:val="66F09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CC9C3B"/>
    <w:multiLevelType w:val="singleLevel"/>
    <w:tmpl w:val="06CC9C3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2" w15:restartNumberingAfterBreak="0">
    <w:nsid w:val="14401B11"/>
    <w:multiLevelType w:val="multilevel"/>
    <w:tmpl w:val="14401B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37ADF"/>
    <w:multiLevelType w:val="multilevel"/>
    <w:tmpl w:val="16C37ADF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B193699"/>
    <w:multiLevelType w:val="multilevel"/>
    <w:tmpl w:val="A830E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385803"/>
    <w:multiLevelType w:val="multilevel"/>
    <w:tmpl w:val="1C3858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A22108"/>
    <w:multiLevelType w:val="multilevel"/>
    <w:tmpl w:val="20A221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9D627B"/>
    <w:multiLevelType w:val="singleLevel"/>
    <w:tmpl w:val="239D627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24481144"/>
    <w:multiLevelType w:val="multilevel"/>
    <w:tmpl w:val="244811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B16E5A"/>
    <w:multiLevelType w:val="multilevel"/>
    <w:tmpl w:val="27B16E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2B449C"/>
    <w:multiLevelType w:val="hybridMultilevel"/>
    <w:tmpl w:val="E6BC52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945076"/>
    <w:multiLevelType w:val="multilevel"/>
    <w:tmpl w:val="EBD62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821716"/>
    <w:multiLevelType w:val="multilevel"/>
    <w:tmpl w:val="BBA07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3B358D"/>
    <w:multiLevelType w:val="multilevel"/>
    <w:tmpl w:val="5426C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EA1012"/>
    <w:multiLevelType w:val="multilevel"/>
    <w:tmpl w:val="5AEA10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CA530C"/>
    <w:multiLevelType w:val="multilevel"/>
    <w:tmpl w:val="6CCA530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 w15:restartNumberingAfterBreak="0">
    <w:nsid w:val="78DE2291"/>
    <w:multiLevelType w:val="multilevel"/>
    <w:tmpl w:val="9B4E7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603531"/>
    <w:multiLevelType w:val="multilevel"/>
    <w:tmpl w:val="B84CC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3736628">
    <w:abstractNumId w:val="1"/>
  </w:num>
  <w:num w:numId="2" w16cid:durableId="1811092389">
    <w:abstractNumId w:val="0"/>
  </w:num>
  <w:num w:numId="3" w16cid:durableId="1894924583">
    <w:abstractNumId w:val="4"/>
  </w:num>
  <w:num w:numId="4" w16cid:durableId="1561138571">
    <w:abstractNumId w:val="2"/>
  </w:num>
  <w:num w:numId="5" w16cid:durableId="609169100">
    <w:abstractNumId w:val="5"/>
  </w:num>
  <w:num w:numId="6" w16cid:durableId="749162688">
    <w:abstractNumId w:val="3"/>
  </w:num>
  <w:num w:numId="7" w16cid:durableId="1175879590">
    <w:abstractNumId w:val="8"/>
  </w:num>
  <w:num w:numId="8" w16cid:durableId="341666033">
    <w:abstractNumId w:val="9"/>
  </w:num>
  <w:num w:numId="9" w16cid:durableId="1366367944">
    <w:abstractNumId w:val="15"/>
  </w:num>
  <w:num w:numId="10" w16cid:durableId="938563810">
    <w:abstractNumId w:val="12"/>
  </w:num>
  <w:num w:numId="11" w16cid:durableId="623539923">
    <w:abstractNumId w:val="24"/>
  </w:num>
  <w:num w:numId="12" w16cid:durableId="492189111">
    <w:abstractNumId w:val="19"/>
  </w:num>
  <w:num w:numId="13" w16cid:durableId="100997891">
    <w:abstractNumId w:val="13"/>
  </w:num>
  <w:num w:numId="14" w16cid:durableId="1666280108">
    <w:abstractNumId w:val="6"/>
  </w:num>
  <w:num w:numId="15" w16cid:durableId="1177189728">
    <w:abstractNumId w:val="25"/>
  </w:num>
  <w:num w:numId="16" w16cid:durableId="424378299">
    <w:abstractNumId w:val="11"/>
  </w:num>
  <w:num w:numId="17" w16cid:durableId="356002424">
    <w:abstractNumId w:val="17"/>
  </w:num>
  <w:num w:numId="18" w16cid:durableId="1392772394">
    <w:abstractNumId w:val="16"/>
  </w:num>
  <w:num w:numId="19" w16cid:durableId="147089818">
    <w:abstractNumId w:val="18"/>
  </w:num>
  <w:num w:numId="20" w16cid:durableId="621692656">
    <w:abstractNumId w:val="14"/>
  </w:num>
  <w:num w:numId="21" w16cid:durableId="362290102">
    <w:abstractNumId w:val="23"/>
  </w:num>
  <w:num w:numId="22" w16cid:durableId="1477258979">
    <w:abstractNumId w:val="27"/>
  </w:num>
  <w:num w:numId="23" w16cid:durableId="2137487085">
    <w:abstractNumId w:val="26"/>
  </w:num>
  <w:num w:numId="24" w16cid:durableId="618879445">
    <w:abstractNumId w:val="21"/>
  </w:num>
  <w:num w:numId="25" w16cid:durableId="2038114167">
    <w:abstractNumId w:val="22"/>
  </w:num>
  <w:num w:numId="26" w16cid:durableId="707216572">
    <w:abstractNumId w:val="10"/>
  </w:num>
  <w:num w:numId="27" w16cid:durableId="1852910100">
    <w:abstractNumId w:val="20"/>
  </w:num>
  <w:num w:numId="28" w16cid:durableId="4390361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20D4"/>
    <w:rsid w:val="00034616"/>
    <w:rsid w:val="0006063C"/>
    <w:rsid w:val="0008713D"/>
    <w:rsid w:val="000A2118"/>
    <w:rsid w:val="000D662E"/>
    <w:rsid w:val="0015074B"/>
    <w:rsid w:val="001973C6"/>
    <w:rsid w:val="0029639D"/>
    <w:rsid w:val="002D0D5A"/>
    <w:rsid w:val="00326F90"/>
    <w:rsid w:val="003C06AE"/>
    <w:rsid w:val="00424A78"/>
    <w:rsid w:val="004E102D"/>
    <w:rsid w:val="005425D7"/>
    <w:rsid w:val="00596E98"/>
    <w:rsid w:val="007A562C"/>
    <w:rsid w:val="007C2A47"/>
    <w:rsid w:val="00831A1D"/>
    <w:rsid w:val="009D729F"/>
    <w:rsid w:val="00A13744"/>
    <w:rsid w:val="00A67728"/>
    <w:rsid w:val="00AA1D8D"/>
    <w:rsid w:val="00B45F90"/>
    <w:rsid w:val="00B47730"/>
    <w:rsid w:val="00B66E16"/>
    <w:rsid w:val="00C02C3F"/>
    <w:rsid w:val="00CB0664"/>
    <w:rsid w:val="00CC1CCA"/>
    <w:rsid w:val="00CD100D"/>
    <w:rsid w:val="00D129D4"/>
    <w:rsid w:val="00E04757"/>
    <w:rsid w:val="00E43744"/>
    <w:rsid w:val="00FC693F"/>
    <w:rsid w:val="501D6A9C"/>
    <w:rsid w:val="665477F1"/>
    <w:rsid w:val="6AC466D0"/>
    <w:rsid w:val="7F52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B60AD8"/>
  <w14:defaultImageDpi w14:val="300"/>
  <w15:docId w15:val="{CB70035F-F6F1-43C1-B9F0-FECA21F72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CCA"/>
    <w:pPr>
      <w:spacing w:after="200" w:line="276" w:lineRule="auto"/>
    </w:pPr>
    <w:rPr>
      <w:sz w:val="22"/>
      <w:szCs w:val="22"/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Hipervnculo">
    <w:name w:val="Hyperlink"/>
    <w:basedOn w:val="Fuentedeprrafopredeter"/>
    <w:uiPriority w:val="99"/>
    <w:unhideWhenUsed/>
    <w:qFormat/>
    <w:rPr>
      <w:color w:val="0000FF" w:themeColor="hyperlink"/>
      <w:u w:val="single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Continuarlista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qFormat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D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qFormat/>
    <w:pPr>
      <w:spacing w:after="100"/>
      <w:ind w:left="220"/>
    </w:pPr>
  </w:style>
  <w:style w:type="paragraph" w:styleId="Textomacro">
    <w:name w:val="macro"/>
    <w:link w:val="TextomacroC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Continuarlista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Continuarlista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pPr>
      <w:spacing w:after="120" w:line="480" w:lineRule="auto"/>
    </w:pPr>
  </w:style>
  <w:style w:type="paragraph" w:styleId="Lista3">
    <w:name w:val="List 3"/>
    <w:basedOn w:val="Normal"/>
    <w:uiPriority w:val="99"/>
    <w:unhideWhenUsed/>
    <w:pPr>
      <w:ind w:left="1080" w:hanging="360"/>
      <w:contextualSpacing/>
    </w:pPr>
  </w:style>
  <w:style w:type="paragraph" w:styleId="Listaconnmeros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aconnmeros3">
    <w:name w:val="List Number 3"/>
    <w:basedOn w:val="Normal"/>
    <w:uiPriority w:val="99"/>
    <w:unhideWhenUsed/>
    <w:pPr>
      <w:numPr>
        <w:numId w:val="2"/>
      </w:numPr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paragraph" w:styleId="Listaconnmeros">
    <w:name w:val="List Number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a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aconvietas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Lista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aconvietas">
    <w:name w:val="List Bullet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aconvietas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independiente">
    <w:name w:val="Body Text"/>
    <w:basedOn w:val="Normal"/>
    <w:link w:val="TextoindependienteCar"/>
    <w:uiPriority w:val="99"/>
    <w:unhideWhenUsed/>
    <w:pPr>
      <w:spacing w:after="120"/>
    </w:pPr>
  </w:style>
  <w:style w:type="paragraph" w:styleId="Textoindependiente3">
    <w:name w:val="Body Text 3"/>
    <w:basedOn w:val="Normal"/>
    <w:link w:val="Textoindependiente3Car"/>
    <w:uiPriority w:val="99"/>
    <w:unhideWhenUsed/>
    <w:pPr>
      <w:spacing w:after="120"/>
    </w:pPr>
    <w:rPr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aconcuadrcula">
    <w:name w:val="Table Grid"/>
    <w:basedOn w:val="Tab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Sinespaciado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</w:style>
  <w:style w:type="character" w:customStyle="1" w:styleId="Textoindependiente3Car">
    <w:name w:val="Texto independiente 3 Car"/>
    <w:basedOn w:val="Fuentedeprrafopredeter"/>
    <w:link w:val="Textoindependiente3"/>
    <w:uiPriority w:val="99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b/>
      <w:bCs/>
      <w:i/>
      <w:iCs/>
      <w:color w:val="4F81BD" w:themeColor="accent1"/>
    </w:rPr>
  </w:style>
  <w:style w:type="character" w:customStyle="1" w:styleId="nfasissutil1">
    <w:name w:val="Énfasis sutil1"/>
    <w:basedOn w:val="Fuentedeprrafopredeter"/>
    <w:uiPriority w:val="19"/>
    <w:qFormat/>
    <w:rPr>
      <w:i/>
      <w:iCs/>
      <w:color w:val="7F7F7F" w:themeColor="text1" w:themeTint="80"/>
    </w:rPr>
  </w:style>
  <w:style w:type="character" w:customStyle="1" w:styleId="nfasisintenso1">
    <w:name w:val="Énfasis intenso1"/>
    <w:basedOn w:val="Fuentedeprrafopredeter"/>
    <w:uiPriority w:val="21"/>
    <w:qFormat/>
    <w:rPr>
      <w:b/>
      <w:bCs/>
      <w:i/>
      <w:iCs/>
      <w:color w:val="4F81BD" w:themeColor="accent1"/>
    </w:rPr>
  </w:style>
  <w:style w:type="character" w:customStyle="1" w:styleId="Referenciasutil1">
    <w:name w:val="Referencia sutil1"/>
    <w:basedOn w:val="Fuentedeprrafopredeter"/>
    <w:uiPriority w:val="31"/>
    <w:qFormat/>
    <w:rPr>
      <w:smallCaps/>
      <w:color w:val="C0504D" w:themeColor="accent2"/>
      <w:u w:val="single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tulodellibro1">
    <w:name w:val="Título del libro1"/>
    <w:basedOn w:val="Fuentedeprrafopredeter"/>
    <w:uiPriority w:val="33"/>
    <w:qFormat/>
    <w:rPr>
      <w:b/>
      <w:bCs/>
      <w:smallCaps/>
      <w:spacing w:val="5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outlineLvl w:val="9"/>
    </w:pPr>
  </w:style>
  <w:style w:type="table" w:styleId="Sombreadoclaro">
    <w:name w:val="Light Shading"/>
    <w:basedOn w:val="Tabla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Cuadrculaclara-nfasis1">
    <w:name w:val="Light Grid Accent 1"/>
    <w:basedOn w:val="Tabla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Cuadrculaclara-nfasis2">
    <w:name w:val="Light Grid Accent 2"/>
    <w:basedOn w:val="Tabla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Cuadrculaclara-nfasis3">
    <w:name w:val="Light Grid Accent 3"/>
    <w:basedOn w:val="Tabla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Cuadrculaclara-nfasis4">
    <w:name w:val="Light Grid Accent 4"/>
    <w:basedOn w:val="Tabla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Cuadrculaclara-nfasis5">
    <w:name w:val="Light Grid Accent 5"/>
    <w:basedOn w:val="Tabla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Cuadrculaclara-nfasis6">
    <w:name w:val="Light Grid Accent 6"/>
    <w:basedOn w:val="Tabla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Sombreadomedio1">
    <w:name w:val="Medium Shading 1"/>
    <w:basedOn w:val="Tabla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adeinm1hgl8">
    <w:name w:val="_fadein_m1hgl_8"/>
    <w:basedOn w:val="Fuentedeprrafopredeter"/>
    <w:qFormat/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qFormat/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ljs-builtin">
    <w:name w:val="hljs-built_in"/>
    <w:basedOn w:val="Fuentedeprrafopredeter"/>
    <w:qFormat/>
  </w:style>
  <w:style w:type="character" w:customStyle="1" w:styleId="hljs-attribute">
    <w:name w:val="hljs-attribute"/>
    <w:basedOn w:val="Fuentedeprrafopredeter"/>
    <w:qFormat/>
  </w:style>
  <w:style w:type="character" w:customStyle="1" w:styleId="hljs-comment">
    <w:name w:val="hljs-comment"/>
    <w:basedOn w:val="Fuentedeprrafopredeter"/>
    <w:qFormat/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paragraph" w:styleId="TtuloTDC">
    <w:name w:val="TOC Heading"/>
    <w:basedOn w:val="Ttulo1"/>
    <w:next w:val="Normal"/>
    <w:uiPriority w:val="39"/>
    <w:unhideWhenUsed/>
    <w:qFormat/>
    <w:rsid w:val="00CD100D"/>
    <w:pPr>
      <w:spacing w:before="240" w:line="259" w:lineRule="auto"/>
      <w:outlineLvl w:val="9"/>
    </w:pPr>
    <w:rPr>
      <w:b w:val="0"/>
      <w:bCs w:val="0"/>
      <w:sz w:val="32"/>
      <w:szCs w:val="32"/>
      <w:lang w:val="es-CO" w:eastAsia="es-CO"/>
    </w:rPr>
  </w:style>
  <w:style w:type="table" w:customStyle="1" w:styleId="TableNormal">
    <w:name w:val="Table Normal"/>
    <w:uiPriority w:val="2"/>
    <w:semiHidden/>
    <w:unhideWhenUsed/>
    <w:qFormat/>
    <w:rsid w:val="00CD100D"/>
    <w:pPr>
      <w:widowControl w:val="0"/>
      <w:autoSpaceDE w:val="0"/>
      <w:autoSpaceDN w:val="0"/>
    </w:pPr>
    <w:rPr>
      <w:rFonts w:eastAsiaTheme="minorHAns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D100D"/>
    <w:pPr>
      <w:widowControl w:val="0"/>
      <w:autoSpaceDE w:val="0"/>
      <w:autoSpaceDN w:val="0"/>
      <w:spacing w:before="3" w:after="0" w:line="240" w:lineRule="auto"/>
      <w:ind w:left="67"/>
    </w:pPr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ngrok.com/downloa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1374</Words>
  <Characters>7563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Alisson Daniela Torres Romero</cp:lastModifiedBy>
  <cp:revision>2</cp:revision>
  <dcterms:created xsi:type="dcterms:W3CDTF">2025-05-15T00:03:00Z</dcterms:created>
  <dcterms:modified xsi:type="dcterms:W3CDTF">2025-05-15T00:03:00Z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2058-12.2.0.20795</vt:lpwstr>
  </property>
  <property fmtid="{D5CDD505-2E9C-101B-9397-08002B2CF9AE}" pid="3" name="ICV">
    <vt:lpwstr>5D91D3FABF154C8392832AC514BEA8C8_13</vt:lpwstr>
  </property>
</Properties>
</file>